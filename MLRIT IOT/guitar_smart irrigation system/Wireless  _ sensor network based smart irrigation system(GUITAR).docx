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SimSun" w:hAnsi="SimSun" w:eastAsia="SimSun" w:cs="SimSun"/>
          <w:sz w:val="24"/>
          <w:szCs w:val="24"/>
        </w:rPr>
      </w:pPr>
      <w:r>
        <w:drawing>
          <wp:inline distT="0" distB="0" distL="0" distR="6350">
            <wp:extent cx="5899150" cy="115760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noChangeArrowheads="1"/>
                    </pic:cNvPicPr>
                  </pic:nvPicPr>
                  <pic:blipFill>
                    <a:blip r:embed="rId14"/>
                    <a:stretch>
                      <a:fillRect/>
                    </a:stretch>
                  </pic:blipFill>
                  <pic:spPr>
                    <a:xfrm>
                      <a:off x="0" y="0"/>
                      <a:ext cx="5899150" cy="1157605"/>
                    </a:xfrm>
                    <a:prstGeom prst="rect">
                      <a:avLst/>
                    </a:prstGeom>
                  </pic:spPr>
                </pic:pic>
              </a:graphicData>
            </a:graphic>
          </wp:inline>
        </w:drawing>
      </w:r>
    </w:p>
    <w:p>
      <w:pPr>
        <w:ind w:firstLine="2420"/>
        <w:jc w:val="both"/>
        <w:rPr>
          <w:rFonts w:ascii="Times New Roman" w:hAnsi="Times New Roman" w:cs="Times New Roman"/>
          <w:sz w:val="44"/>
          <w:szCs w:val="44"/>
        </w:rPr>
      </w:pPr>
      <w:r>
        <w:rPr>
          <w:rFonts w:ascii="Times New Roman" w:hAnsi="Times New Roman" w:cs="Times New Roman"/>
          <w:sz w:val="44"/>
          <w:szCs w:val="44"/>
        </w:rPr>
        <w:t>A PROJECT REPORT</w:t>
      </w:r>
    </w:p>
    <w:p>
      <w:pPr>
        <w:ind w:firstLine="3960"/>
        <w:jc w:val="both"/>
        <w:rPr>
          <w:rFonts w:ascii="Times New Roman" w:hAnsi="Times New Roman" w:cs="Times New Roman"/>
          <w:sz w:val="44"/>
          <w:szCs w:val="44"/>
        </w:rPr>
      </w:pPr>
      <w:r>
        <w:rPr>
          <w:rFonts w:ascii="Times New Roman" w:hAnsi="Times New Roman" w:cs="Times New Roman"/>
          <w:sz w:val="44"/>
          <w:szCs w:val="44"/>
        </w:rPr>
        <w:t>ON</w:t>
      </w:r>
    </w:p>
    <w:p>
      <w:pPr>
        <w:jc w:val="both"/>
        <w:rPr>
          <w:rFonts w:ascii="Times New Roman" w:hAnsi="Times New Roman" w:eastAsia="SimSun" w:cs="Times New Roman"/>
          <w:b/>
          <w:bCs/>
          <w:sz w:val="52"/>
          <w:szCs w:val="52"/>
          <w:lang w:val="en-US"/>
        </w:rPr>
      </w:pPr>
      <w:r>
        <w:rPr>
          <w:rFonts w:ascii="Times New Roman" w:hAnsi="Times New Roman" w:eastAsia="SimSun" w:cs="Times New Roman"/>
          <w:b/>
          <w:bCs/>
          <w:sz w:val="52"/>
          <w:szCs w:val="52"/>
          <w:lang w:val="en-US"/>
        </w:rPr>
        <w:t>WIRELESS SENSOR NETWORK BASED  SMART IRRIGATION SYSTEM</w:t>
      </w:r>
    </w:p>
    <w:p>
      <w:pPr>
        <w:ind w:left="2880" w:hanging="2880"/>
        <w:jc w:val="both"/>
        <w:rPr>
          <w:rFonts w:ascii="Times New Roman" w:hAnsi="Times New Roman" w:cs="Times New Roman"/>
          <w:sz w:val="36"/>
          <w:szCs w:val="36"/>
        </w:rPr>
      </w:pPr>
      <w:r>
        <w:rPr>
          <w:rFonts w:ascii="Times New Roman" w:hAnsi="Times New Roman" w:cs="Times New Roman"/>
          <w:sz w:val="36"/>
          <w:szCs w:val="36"/>
        </w:rPr>
        <w:t>SUBMITTE</w:t>
      </w:r>
      <w:r>
        <w:rPr>
          <w:rFonts w:ascii="Times New Roman" w:hAnsi="Times New Roman" w:cs="Times New Roman"/>
          <w:sz w:val="36"/>
          <w:szCs w:val="36"/>
          <w:lang w:val="en-US"/>
        </w:rPr>
        <w:t xml:space="preserve">D </w:t>
      </w:r>
      <w:r>
        <w:rPr>
          <w:rFonts w:ascii="Times New Roman" w:hAnsi="Times New Roman" w:cs="Times New Roman"/>
          <w:sz w:val="36"/>
          <w:szCs w:val="36"/>
        </w:rPr>
        <w:t>IN</w:t>
      </w:r>
      <w:r>
        <w:rPr>
          <w:rFonts w:ascii="Times New Roman" w:hAnsi="Times New Roman" w:cs="Times New Roman"/>
          <w:sz w:val="36"/>
          <w:szCs w:val="36"/>
          <w:lang w:val="en-US"/>
        </w:rPr>
        <w:t xml:space="preserve"> </w:t>
      </w:r>
      <w:r>
        <w:rPr>
          <w:rFonts w:ascii="Times New Roman" w:hAnsi="Times New Roman" w:cs="Times New Roman"/>
          <w:sz w:val="36"/>
          <w:szCs w:val="36"/>
        </w:rPr>
        <w:t>PARTIAL</w:t>
      </w:r>
      <w:r>
        <w:rPr>
          <w:rFonts w:ascii="Times New Roman" w:hAnsi="Times New Roman" w:cs="Times New Roman"/>
          <w:sz w:val="36"/>
          <w:szCs w:val="36"/>
          <w:lang w:val="en-US"/>
        </w:rPr>
        <w:t xml:space="preserve"> </w:t>
      </w:r>
      <w:r>
        <w:rPr>
          <w:rFonts w:ascii="Times New Roman" w:hAnsi="Times New Roman" w:cs="Times New Roman"/>
          <w:sz w:val="36"/>
          <w:szCs w:val="36"/>
        </w:rPr>
        <w:t>FULFILMENT</w:t>
      </w:r>
      <w:r>
        <w:rPr>
          <w:rFonts w:ascii="Times New Roman" w:hAnsi="Times New Roman" w:cs="Times New Roman"/>
          <w:sz w:val="36"/>
          <w:szCs w:val="36"/>
          <w:lang w:val="en-US"/>
        </w:rPr>
        <w:t xml:space="preserve"> </w:t>
      </w:r>
      <w:r>
        <w:rPr>
          <w:rFonts w:ascii="Times New Roman" w:hAnsi="Times New Roman" w:cs="Times New Roman"/>
          <w:sz w:val="36"/>
          <w:szCs w:val="36"/>
        </w:rPr>
        <w:t>OF</w:t>
      </w:r>
      <w:r>
        <w:rPr>
          <w:rFonts w:ascii="Times New Roman" w:hAnsi="Times New Roman" w:cs="Times New Roman"/>
          <w:sz w:val="36"/>
          <w:szCs w:val="36"/>
          <w:lang w:val="en-US"/>
        </w:rPr>
        <w:t xml:space="preserve"> </w:t>
      </w:r>
      <w:r>
        <w:rPr>
          <w:rFonts w:ascii="Times New Roman" w:hAnsi="Times New Roman" w:cs="Times New Roman"/>
          <w:sz w:val="36"/>
          <w:szCs w:val="36"/>
        </w:rPr>
        <w:t xml:space="preserve">THE </w:t>
      </w:r>
      <w:r>
        <w:rPr>
          <w:rFonts w:ascii="Times New Roman" w:hAnsi="Times New Roman" w:cs="Times New Roman"/>
          <w:sz w:val="36"/>
          <w:szCs w:val="36"/>
          <w:lang w:val="en-US"/>
        </w:rPr>
        <w:t xml:space="preserve"> </w:t>
      </w:r>
      <w:r>
        <w:rPr>
          <w:rFonts w:ascii="Times New Roman" w:hAnsi="Times New Roman" w:cs="Times New Roman"/>
          <w:sz w:val="36"/>
          <w:szCs w:val="36"/>
        </w:rPr>
        <w:t>REQUIREMENTS</w:t>
      </w:r>
    </w:p>
    <w:p>
      <w:pPr>
        <w:ind w:firstLine="2700"/>
        <w:jc w:val="both"/>
        <w:rPr>
          <w:rFonts w:ascii="Times New Roman" w:hAnsi="Times New Roman" w:cs="Times New Roman"/>
          <w:sz w:val="36"/>
          <w:szCs w:val="36"/>
        </w:rPr>
      </w:pPr>
      <w:r>
        <w:rPr>
          <w:rFonts w:ascii="Times New Roman" w:hAnsi="Times New Roman" w:cs="Times New Roman"/>
          <w:sz w:val="36"/>
          <w:szCs w:val="36"/>
        </w:rPr>
        <w:t xml:space="preserve"> OF THE </w:t>
      </w:r>
      <w:r>
        <w:rPr>
          <w:rFonts w:ascii="Times New Roman" w:hAnsi="Times New Roman" w:cs="Times New Roman"/>
          <w:sz w:val="36"/>
          <w:szCs w:val="36"/>
          <w:lang w:val="en-US"/>
        </w:rPr>
        <w:t xml:space="preserve"> </w:t>
      </w:r>
      <w:r>
        <w:rPr>
          <w:rFonts w:ascii="Times New Roman" w:hAnsi="Times New Roman" w:cs="Times New Roman"/>
          <w:sz w:val="36"/>
          <w:szCs w:val="36"/>
        </w:rPr>
        <w:t>DEGREE OF</w:t>
      </w:r>
    </w:p>
    <w:p>
      <w:pPr>
        <w:jc w:val="center"/>
        <w:rPr>
          <w:rFonts w:ascii="Times New Roman" w:hAnsi="Times New Roman" w:cs="Times New Roman"/>
          <w:sz w:val="36"/>
          <w:szCs w:val="36"/>
        </w:rPr>
      </w:pPr>
      <w:r>
        <w:rPr>
          <w:rFonts w:ascii="Times New Roman" w:hAnsi="Times New Roman" w:cs="Times New Roman"/>
          <w:sz w:val="36"/>
          <w:szCs w:val="36"/>
        </w:rPr>
        <w:t>B. Tech</w:t>
      </w:r>
    </w:p>
    <w:p>
      <w:pPr>
        <w:jc w:val="center"/>
        <w:rPr>
          <w:rFonts w:ascii="Times New Roman" w:hAnsi="Times New Roman" w:cs="Times New Roman"/>
          <w:sz w:val="36"/>
          <w:szCs w:val="36"/>
        </w:rPr>
      </w:pPr>
      <w:r>
        <w:rPr>
          <w:rFonts w:ascii="Times New Roman" w:hAnsi="Times New Roman" w:cs="Times New Roman"/>
          <w:sz w:val="36"/>
          <w:szCs w:val="36"/>
        </w:rPr>
        <w:t>BY</w:t>
      </w:r>
    </w:p>
    <w:p>
      <w:pPr>
        <w:numPr>
          <w:ilvl w:val="0"/>
          <w:numId w:val="1"/>
        </w:num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V.V.DURGAPRASAD                            (177Y1A05D0 )    </w:t>
      </w:r>
    </w:p>
    <w:p>
      <w:pPr>
        <w:numPr>
          <w:ilvl w:val="0"/>
          <w:numId w:val="2"/>
        </w:numPr>
        <w:jc w:val="both"/>
        <w:rPr>
          <w:rFonts w:ascii="Times New Roman" w:hAnsi="Times New Roman" w:cs="Times New Roman"/>
          <w:sz w:val="36"/>
          <w:szCs w:val="36"/>
          <w:lang w:val="en-US"/>
        </w:rPr>
      </w:pPr>
      <w:r>
        <w:rPr>
          <w:rFonts w:ascii="Times New Roman" w:hAnsi="Times New Roman" w:cs="Times New Roman"/>
          <w:sz w:val="36"/>
          <w:szCs w:val="36"/>
          <w:lang w:val="en-US"/>
        </w:rPr>
        <w:t>ANVITHA                                           (187Y1A0468)</w:t>
      </w:r>
    </w:p>
    <w:p>
      <w:pPr>
        <w:numPr>
          <w:ilvl w:val="0"/>
          <w:numId w:val="1"/>
        </w:numPr>
        <w:ind w:left="0" w:firstLine="0"/>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SWAPNA                                             (187Y1A04B4) </w:t>
      </w:r>
    </w:p>
    <w:p>
      <w:pPr>
        <w:jc w:val="center"/>
        <w:rPr>
          <w:rFonts w:ascii="Times New Roman" w:hAnsi="Times New Roman" w:cs="Times New Roman"/>
          <w:sz w:val="36"/>
          <w:szCs w:val="36"/>
        </w:rPr>
      </w:pPr>
      <w:r>
        <w:rPr>
          <w:rFonts w:ascii="Times New Roman" w:hAnsi="Times New Roman" w:cs="Times New Roman"/>
          <w:sz w:val="36"/>
          <w:szCs w:val="36"/>
          <w:lang w:val="en-US"/>
        </w:rPr>
        <w:t xml:space="preserve">  </w:t>
      </w:r>
      <w:r>
        <w:rPr>
          <w:rFonts w:ascii="Times New Roman" w:hAnsi="Times New Roman" w:cs="Times New Roman"/>
          <w:sz w:val="36"/>
          <w:szCs w:val="36"/>
        </w:rPr>
        <w:t>UNDER THE EST</w:t>
      </w:r>
      <w:r>
        <w:rPr>
          <w:rFonts w:ascii="Times New Roman" w:hAnsi="Times New Roman" w:cs="Times New Roman"/>
          <w:sz w:val="36"/>
          <w:szCs w:val="36"/>
          <w:lang w:val="en-US"/>
        </w:rPr>
        <w:t>I</w:t>
      </w:r>
      <w:r>
        <w:rPr>
          <w:rFonts w:ascii="Times New Roman" w:hAnsi="Times New Roman" w:cs="Times New Roman"/>
          <w:sz w:val="36"/>
          <w:szCs w:val="36"/>
        </w:rPr>
        <w:t>MED GUIDANCE OF</w:t>
      </w:r>
    </w:p>
    <w:p>
      <w:pPr>
        <w:jc w:val="center"/>
        <w:rPr>
          <w:rFonts w:ascii="Times New Roman" w:hAnsi="Times New Roman" w:cs="Times New Roman"/>
          <w:sz w:val="36"/>
          <w:szCs w:val="36"/>
          <w:lang w:val="en-US"/>
        </w:rPr>
      </w:pPr>
      <w:r>
        <w:drawing>
          <wp:inline distT="0" distB="8255" distL="0" distR="7620">
            <wp:extent cx="3078480" cy="1096645"/>
            <wp:effectExtent l="0" t="0" r="0" b="0"/>
            <wp:docPr id="2"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Capture"/>
                    <pic:cNvPicPr>
                      <a:picLocks noChangeAspect="1" noChangeArrowheads="1"/>
                    </pic:cNvPicPr>
                  </pic:nvPicPr>
                  <pic:blipFill>
                    <a:blip r:embed="rId15"/>
                    <a:stretch>
                      <a:fillRect/>
                    </a:stretch>
                  </pic:blipFill>
                  <pic:spPr>
                    <a:xfrm>
                      <a:off x="0" y="0"/>
                      <a:ext cx="3078480" cy="1096645"/>
                    </a:xfrm>
                    <a:prstGeom prst="rect">
                      <a:avLst/>
                    </a:prstGeom>
                  </pic:spPr>
                </pic:pic>
              </a:graphicData>
            </a:graphic>
          </wp:inline>
        </w:drawing>
      </w:r>
    </w:p>
    <w:p>
      <w:pPr>
        <w:numPr>
          <w:ilvl w:val="0"/>
          <w:numId w:val="0"/>
        </w:numPr>
        <w:jc w:val="both"/>
        <w:rPr>
          <w:rFonts w:ascii="Times New Roman" w:hAnsi="Times New Roman" w:cs="Times New Roman"/>
          <w:sz w:val="36"/>
          <w:szCs w:val="36"/>
          <w:lang w:val="en-US"/>
        </w:rPr>
      </w:pPr>
    </w:p>
    <w:p>
      <w:pPr>
        <w:jc w:val="both"/>
        <w:rPr>
          <w:rFonts w:ascii="Times New Roman" w:hAnsi="Times New Roman" w:cs="Times New Roman"/>
          <w:sz w:val="36"/>
          <w:szCs w:val="36"/>
          <w:lang w:val="en-US"/>
        </w:rPr>
        <w:sectPr>
          <w:footerReference r:id="rId3" w:type="default"/>
          <w:pgSz w:w="11906" w:h="16838"/>
          <w:pgMar w:top="1440" w:right="1440" w:bottom="1440" w:left="1440" w:header="0" w:footer="708" w:gutter="0"/>
          <w:pgNumType w:fmt="decimal"/>
          <w:formProt w:val="0"/>
          <w:docGrid w:linePitch="360" w:charSpace="0"/>
        </w:sectPr>
      </w:pPr>
      <w:r>
        <w:rPr>
          <w:rFonts w:ascii="Times New Roman" w:hAnsi="Times New Roman" w:cs="Times New Roman"/>
          <w:sz w:val="36"/>
          <w:szCs w:val="36"/>
          <w:lang w:val="en-US"/>
        </w:rPr>
        <w:t xml:space="preserve">       </w:t>
      </w:r>
    </w:p>
    <w:p>
      <w:pPr>
        <w:ind w:firstLine="1760"/>
        <w:jc w:val="left"/>
        <w:rPr>
          <w:rFonts w:ascii="Times New Roman" w:hAnsi="Times New Roman" w:cs="Times New Roman"/>
          <w:color w:val="F8CBAD" w:themeColor="accent2" w:themeTint="66"/>
          <w:sz w:val="44"/>
          <w:szCs w:val="44"/>
          <w:u w:val="single"/>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ascii="Times New Roman" w:hAnsi="Times New Roman" w:cs="Times New Roman"/>
          <w:color w:val="F8CBAD" w:themeColor="accent2" w:themeTint="66"/>
          <w:sz w:val="44"/>
          <w:szCs w:val="44"/>
          <w:u w:val="single"/>
          <w:shd w:val="clear" w:fill="auto"/>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ACKNOWLEDGEMENT</w:t>
      </w:r>
      <w:r>
        <w:rPr>
          <w:rFonts w:ascii="Times New Roman" w:hAnsi="Times New Roman" w:cs="Times New Roman"/>
          <w:color w:val="F8CBAD" w:themeColor="accent2" w:themeTint="66"/>
          <w:sz w:val="44"/>
          <w:szCs w:val="44"/>
          <w:u w:val="single"/>
          <w:shd w:val="clear" w:fill="auto"/>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w:t>
      </w:r>
    </w:p>
    <w:p>
      <w:pPr>
        <w:jc w:val="both"/>
        <w:rPr>
          <w:rFonts w:ascii="Times New Roman" w:hAnsi="Times New Roman" w:cs="Times New Roman"/>
          <w:sz w:val="36"/>
          <w:szCs w:val="36"/>
        </w:rPr>
      </w:pPr>
      <w:r>
        <w:rPr>
          <w:rFonts w:ascii="Times New Roman" w:hAnsi="Times New Roman" w:cs="Times New Roman"/>
          <w:sz w:val="36"/>
          <w:szCs w:val="36"/>
        </w:rPr>
        <w:t>A dissertation work, which integrated skill full and hard work need a great deal of guidance and helping hand. I would like to add a few heartfelt words for the people who have directly or indirectly in preparing in this dissertation work in numerous ways.</w:t>
      </w:r>
    </w:p>
    <w:p>
      <w:pPr>
        <w:jc w:val="both"/>
        <w:rPr>
          <w:rFonts w:ascii="Times New Roman" w:hAnsi="Times New Roman" w:cs="Times New Roman"/>
          <w:sz w:val="36"/>
          <w:szCs w:val="36"/>
        </w:rPr>
      </w:pPr>
      <w:r>
        <w:rPr>
          <w:rFonts w:ascii="Times New Roman" w:hAnsi="Times New Roman" w:cs="Times New Roman"/>
          <w:sz w:val="36"/>
          <w:szCs w:val="36"/>
        </w:rPr>
        <w:t xml:space="preserve">My heartfelt thanks to </w:t>
      </w:r>
      <w:r>
        <w:rPr>
          <w:rFonts w:ascii="Times New Roman" w:hAnsi="Times New Roman" w:cs="Times New Roman"/>
          <w:b/>
          <w:sz w:val="36"/>
          <w:szCs w:val="36"/>
        </w:rPr>
        <w:t>Marri Laxman Reddy</w:t>
      </w:r>
      <w:r>
        <w:rPr>
          <w:rFonts w:ascii="Times New Roman" w:hAnsi="Times New Roman" w:cs="Times New Roman"/>
          <w:sz w:val="36"/>
          <w:szCs w:val="36"/>
        </w:rPr>
        <w:t>, chairman of our college for providing me an opportunity to care out this project work form this college.</w:t>
      </w:r>
    </w:p>
    <w:p>
      <w:pPr>
        <w:jc w:val="both"/>
        <w:rPr>
          <w:rFonts w:ascii="Times New Roman" w:hAnsi="Times New Roman" w:cs="Times New Roman"/>
          <w:sz w:val="36"/>
          <w:szCs w:val="36"/>
        </w:rPr>
      </w:pPr>
      <w:r>
        <w:rPr>
          <w:rFonts w:ascii="Times New Roman" w:hAnsi="Times New Roman" w:cs="Times New Roman"/>
          <w:sz w:val="36"/>
          <w:szCs w:val="36"/>
        </w:rPr>
        <w:t xml:space="preserve">My sincere thanks to </w:t>
      </w:r>
      <w:r>
        <w:rPr>
          <w:rFonts w:ascii="Times New Roman" w:hAnsi="Times New Roman" w:cs="Times New Roman"/>
          <w:b/>
          <w:sz w:val="36"/>
          <w:szCs w:val="36"/>
        </w:rPr>
        <w:t>Dr. K Venkateswara Reddy</w:t>
      </w:r>
      <w:r>
        <w:rPr>
          <w:rFonts w:ascii="Times New Roman" w:hAnsi="Times New Roman" w:cs="Times New Roman"/>
          <w:sz w:val="36"/>
          <w:szCs w:val="36"/>
        </w:rPr>
        <w:t xml:space="preserve">, the principal of our college for providing me the required facilities to complete my project.With profound sense of gratitude and regards, I acknowledge with great pleasure the Guidance and support extended by, </w:t>
      </w:r>
      <w:r>
        <w:rPr>
          <w:rFonts w:ascii="Times New Roman" w:hAnsi="Times New Roman" w:cs="Times New Roman"/>
          <w:b/>
          <w:sz w:val="36"/>
          <w:szCs w:val="36"/>
        </w:rPr>
        <w:t>Mr. K Abdul Basith &amp; Mr. K Nagabhushanam</w:t>
      </w:r>
      <w:r>
        <w:rPr>
          <w:rFonts w:ascii="Times New Roman" w:hAnsi="Times New Roman" w:cs="Times New Roman"/>
          <w:sz w:val="36"/>
          <w:szCs w:val="36"/>
        </w:rPr>
        <w:t xml:space="preserve">, heads of the Computer Science &amp; Electronics and Communication Engineering departments and internal guide, </w:t>
      </w:r>
      <w:r>
        <w:rPr>
          <w:rFonts w:ascii="Times New Roman" w:hAnsi="Times New Roman" w:cs="Times New Roman"/>
          <w:b/>
          <w:sz w:val="36"/>
          <w:szCs w:val="36"/>
        </w:rPr>
        <w:t>Mr. B Prasad</w:t>
      </w:r>
      <w:r>
        <w:rPr>
          <w:rFonts w:ascii="Times New Roman" w:hAnsi="Times New Roman" w:cs="Times New Roman"/>
          <w:sz w:val="36"/>
          <w:szCs w:val="36"/>
        </w:rPr>
        <w:t xml:space="preserve"> for his timely suggestion, logical thought that have greatly contributed in bringing out the project in a systematic way. He has been inculcating innovative skills and technicalities at all stages at performing this project.</w:t>
      </w:r>
    </w:p>
    <w:p>
      <w:pPr>
        <w:jc w:val="both"/>
        <w:rPr>
          <w:rFonts w:ascii="Times New Roman" w:hAnsi="Times New Roman" w:cs="Times New Roman"/>
          <w:sz w:val="36"/>
          <w:szCs w:val="36"/>
        </w:rPr>
      </w:pPr>
      <w:r>
        <w:rPr>
          <w:rFonts w:ascii="Times New Roman" w:hAnsi="Times New Roman" w:cs="Times New Roman"/>
          <w:sz w:val="36"/>
          <w:szCs w:val="36"/>
        </w:rPr>
        <w:t>My sincere thanks to all the teaching and non- teaching staff of our department for their constant co-operation extended to me to complete the project successfully. My thanks to all my classmates and friends for their constant help and support during my project work.My heartfelt gratitude to my parents and my family for their constant encouragement throughout the work carried out to prepare this project report.</w:t>
      </w:r>
    </w:p>
    <w:p>
      <w:pPr>
        <w:jc w:val="both"/>
        <w:rPr>
          <w:rFonts w:ascii="Times New Roman" w:hAnsi="Times New Roman" w:cs="Times New Roman"/>
          <w:sz w:val="36"/>
          <w:szCs w:val="36"/>
        </w:rPr>
      </w:pPr>
    </w:p>
    <w:p>
      <w:pPr>
        <w:ind w:firstLine="3910"/>
        <w:jc w:val="left"/>
        <w:rPr>
          <w:rFonts w:ascii="Times New Roman" w:hAnsi="Times New Roman" w:cs="Times New Roman"/>
          <w:i/>
          <w:color w:val="F8CBAD" w:themeColor="accent2" w:themeTint="66"/>
          <w:spacing w:val="10"/>
          <w:sz w:val="44"/>
          <w:szCs w:val="44"/>
          <w:u w:val="single"/>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ascii="Times New Roman" w:hAnsi="Times New Roman" w:cs="Times New Roman"/>
          <w:i/>
          <w:color w:val="F8CBAD" w:themeColor="accent2" w:themeTint="66"/>
          <w:spacing w:val="10"/>
          <w:sz w:val="44"/>
          <w:szCs w:val="44"/>
          <w:u w:val="single"/>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INDEX:</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Abstract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4</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Introduction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5</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Block  Diagram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6</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Hardware and Software</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7</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requirements</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Node Mcu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8</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Soil moisture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9</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DHT11 sensor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10</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DC motor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11</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L293D Motor Driver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12</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Arduino ide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13</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Ibm cloud</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Iot platform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14</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Node red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15</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Mit app inventor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16</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PROGRAM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17-25</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DIAGRAM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26</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ADVANTAGES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27</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TEMPERATURE,HUMIDITYAND </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SOIL MOISTURE READING IN SERIAL MONITOR  </w:t>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            28</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TEMPERATURE,HUMIDITY AND SOIL MOISTURE </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READING IN NODE RED                                                   -            29</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SMART IRRIGATION SYSTEM APP                                 -            30</w:t>
      </w:r>
    </w:p>
    <w:p>
      <w:pPr>
        <w:jc w:val="left"/>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i w:val="0"/>
          <w:iCs/>
          <w:color w:val="000000" w:themeColor="text1"/>
          <w:spacing w:val="10"/>
          <w:sz w:val="28"/>
          <w:szCs w:val="28"/>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CONCLUSION                                                                     -            31</w:t>
      </w:r>
    </w:p>
    <w:p>
      <w:pPr>
        <w:ind w:firstLine="3001" w:firstLineChars="600"/>
        <w:rPr>
          <w:rFonts w:ascii="Times New Roman" w:hAnsi="Times New Roman" w:cs="Times New Roman"/>
          <w:b/>
          <w:color w:val="FF0000"/>
          <w:spacing w:val="10"/>
          <w:sz w:val="48"/>
          <w:szCs w:val="48"/>
          <w:u w:val="single"/>
          <w:lang w:val="en-US"/>
          <w14:glow w14:rad="139700">
            <w14:schemeClr w14:val="accent2">
              <w14:alpha w14:val="60000"/>
              <w14:satMod w14:val="175000"/>
            </w14:schemeClr>
          </w14:glow>
          <w14:textOutline w14:w="9525" w14:cap="flat" w14:cmpd="sng" w14:algn="ctr">
            <w14:solidFill>
              <w14:schemeClr w14:val="accent1"/>
            </w14:solidFill>
            <w14:prstDash w14:val="solid"/>
            <w14:round/>
          </w14:textOutline>
        </w:rPr>
      </w:pPr>
      <w:r>
        <w:rPr>
          <w:rFonts w:ascii="Times New Roman" w:hAnsi="Times New Roman" w:cs="Times New Roman"/>
          <w:b/>
          <w:color w:val="FF0000"/>
          <w:spacing w:val="10"/>
          <w:sz w:val="48"/>
          <w:szCs w:val="48"/>
          <w:u w:val="single"/>
          <w:lang w:val="en-US"/>
          <w14:glow w14:rad="139700">
            <w14:schemeClr w14:val="accent2">
              <w14:alpha w14:val="60000"/>
              <w14:satMod w14:val="175000"/>
            </w14:schemeClr>
          </w14:glow>
          <w14:textOutline w14:w="9525" w14:cap="flat" w14:cmpd="sng" w14:algn="ctr">
            <w14:solidFill>
              <w14:schemeClr w14:val="accent1"/>
            </w14:solidFill>
            <w14:prstDash w14:val="solid"/>
            <w14:round/>
          </w14:textOutline>
        </w:rPr>
        <w:t xml:space="preserve">ABSTRACT:  </w:t>
      </w:r>
    </w:p>
    <w:p>
      <w:pP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Fill>
            <w14:solidFill>
              <w14:schemeClr w14:val="tx1"/>
            </w14:solidFill>
          </w14:textFill>
        </w:rPr>
        <w:t>This paper on "Smart Irrigation System" is develop to create an automated irrigation mechanism which turns the pumping motor ON and OFF on detecting the moisture content of the earth using the soil moisture sensor without the intervention of human. The benefit of employing these techniques is to decrease human interference and it is quite feasible and affordable. This Smart irrigation system project is using a node mcu micro-controller, that is programmed to collect the input signal according to moisture content of the soil and its output is given to the  that will operate the pump. The key objective of the paper is to monitor the soil’s moisture content during its dry and wet conditions with the aid of a moisture sensor circuit, an automatic water inlet setup which can also monitor and record temperature, humidity and sunlight, which is constantly modified and can be controlled in future to optimize these resources so that the plant growth and yield is maximized.</w:t>
      </w:r>
      <w:bookmarkStart w:id="0" w:name="_GoBack"/>
      <w:bookmarkEnd w:id="0"/>
    </w:p>
    <w:p>
      <w:pPr>
        <w:rPr>
          <w:rFonts w:ascii="Times New Roman" w:hAnsi="Times New Roman" w:cs="Times New Roman"/>
          <w:b/>
          <w:color w:val="FF0000"/>
          <w:spacing w:val="10"/>
          <w:sz w:val="48"/>
          <w:szCs w:val="48"/>
          <w:u w:val="single"/>
          <w:lang w:val="en-US"/>
          <w14:glow w14:rad="139700">
            <w14:schemeClr w14:val="accent2">
              <w14:alpha w14:val="60000"/>
              <w14:satMod w14:val="175000"/>
            </w14:schemeClr>
          </w14:glow>
          <w14:textOutline w14:w="9525" w14:cap="flat" w14:cmpd="sng" w14:algn="ctr">
            <w14:solidFill>
              <w14:schemeClr w14:val="accent1"/>
            </w14:solidFill>
            <w14:prstDash w14:val="solid"/>
            <w14:round/>
          </w14:textOutline>
        </w:rPr>
      </w:pPr>
    </w:p>
    <w:p>
      <w:pPr>
        <w:rPr>
          <w:rFonts w:ascii="Times New Roman" w:hAnsi="Times New Roman" w:cs="Times New Roman"/>
          <w:b/>
          <w:color w:val="FF0000"/>
          <w:spacing w:val="10"/>
          <w:sz w:val="48"/>
          <w:szCs w:val="48"/>
          <w:u w:val="single"/>
          <w:lang w:val="en-US"/>
          <w14:glow w14:rad="139700">
            <w14:schemeClr w14:val="accent2">
              <w14:alpha w14:val="60000"/>
              <w14:satMod w14:val="175000"/>
            </w14:schemeClr>
          </w14:glow>
          <w14:textOutline w14:w="9525" w14:cap="flat" w14:cmpd="sng" w14:algn="ctr">
            <w14:solidFill>
              <w14:schemeClr w14:val="accent1"/>
            </w14:solidFill>
            <w14:prstDash w14:val="solid"/>
            <w14:round/>
          </w14:textOutline>
        </w:rPr>
      </w:pPr>
      <w:r>
        <w:br w:type="page"/>
      </w:r>
    </w:p>
    <w:p>
      <w:pPr>
        <w:spacing w:before="363" w:beforeAutospacing="0" w:after="0" w:afterAutospacing="0"/>
        <w:rPr>
          <w:rFonts w:ascii="Times New Roman" w:hAnsi="Times New Roman" w:cs="Times New Roman"/>
          <w:color w:val="FF3399"/>
          <w:spacing w:val="10"/>
          <w:sz w:val="48"/>
          <w:szCs w:val="48"/>
          <w:u w:val="single"/>
          <w:lang w:val="en-US"/>
          <w14:glow w14:rad="139700">
            <w14:schemeClr w14:val="accent2">
              <w14:alpha w14:val="60000"/>
              <w14:satMod w14:val="175000"/>
            </w14:schemeClr>
          </w14:glow>
          <w14:textOutline w14:w="9525" w14:cap="flat" w14:cmpd="sng" w14:algn="ctr">
            <w14:solidFill>
              <w14:schemeClr w14:val="accent1"/>
            </w14:solidFill>
            <w14:prstDash w14:val="solid"/>
            <w14:round/>
          </w14:textOutline>
        </w:rPr>
      </w:pPr>
      <w:r>
        <w:rPr>
          <w:rFonts w:ascii="Times New Roman" w:hAnsi="Times New Roman" w:cs="Times New Roman"/>
          <w:color w:val="FF0000"/>
          <w:spacing w:val="10"/>
          <w:sz w:val="48"/>
          <w:szCs w:val="48"/>
          <w:lang w:val="en-US"/>
          <w14:glow w14:rad="139700">
            <w14:schemeClr w14:val="accent2">
              <w14:alpha w14:val="60000"/>
              <w14:satMod w14:val="175000"/>
            </w14:schemeClr>
          </w14:glow>
          <w14:textOutline w14:w="9525" w14:cap="flat" w14:cmpd="sng" w14:algn="ctr">
            <w14:solidFill>
              <w14:schemeClr w14:val="accent1"/>
            </w14:solidFill>
            <w14:prstDash w14:val="solid"/>
            <w14:round/>
          </w14:textOutline>
        </w:rPr>
        <w:t xml:space="preserve">                        </w:t>
      </w:r>
      <w:r>
        <w:rPr>
          <w:rFonts w:ascii="Times New Roman" w:hAnsi="Times New Roman" w:cs="Times New Roman"/>
          <w:color w:val="FF3399"/>
          <w:spacing w:val="10"/>
          <w:sz w:val="48"/>
          <w:szCs w:val="48"/>
          <w:u w:val="single"/>
          <w:lang w:val="en-US"/>
          <w14:glow w14:rad="139700">
            <w14:schemeClr w14:val="accent2">
              <w14:alpha w14:val="60000"/>
              <w14:satMod w14:val="175000"/>
            </w14:schemeClr>
          </w14:glow>
          <w14:textOutline w14:w="9525" w14:cap="flat" w14:cmpd="sng" w14:algn="ctr">
            <w14:solidFill>
              <w14:schemeClr w14:val="accent1"/>
            </w14:solidFill>
            <w14:prstDash w14:val="solid"/>
            <w14:round/>
          </w14:textOutline>
        </w:rPr>
        <w:t>Introduction:</w:t>
      </w:r>
    </w:p>
    <w:p>
      <w:pPr>
        <w:rPr>
          <w:rFonts w:ascii="Times New Roman" w:hAnsi="Times New Roman" w:cs="Times New Roman"/>
          <w:color w:val="FF0000"/>
          <w:spacing w:val="10"/>
          <w:sz w:val="32"/>
          <w:szCs w:val="32"/>
          <w:lang w:val="en-US"/>
          <w14:glow w14:rad="139700">
            <w14:schemeClr w14:val="accent2">
              <w14:alpha w14:val="60000"/>
              <w14:satMod w14:val="175000"/>
            </w14:schemeClr>
          </w14:glow>
          <w14:textOutline w14:w="9525" w14:cap="flat" w14:cmpd="sng" w14:algn="ctr">
            <w14:solidFill>
              <w14:schemeClr w14:val="accent1"/>
            </w14:solidFill>
            <w14:prstDash w14:val="solid"/>
            <w14:round/>
          </w14:textOutline>
        </w:rPr>
      </w:pPr>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In India, agriculture is the need of most of the Indians livelihood and it is one of the main sources of livelihood. Agriculture also has a major impact on economy of the country. The consumption of water increases day by day that may leads to the problem of water scarcity. Now a days, farmer are struggling hard in the agriculture field and the task of irrigating field is becoming quite difficult for the farmers due to lack of regularity in their work and negligence because sometimes they switch on the motor and then forget to switch off which may leads to wastage of water. Similarly, they even forget to switch ON the irrigation system, which again leads to damage to the crops. To overcome this problem, we have implemented a new technique by using node mcu micro controller. In this project we are using soil moisture sensor which is used to sensing moisture level whether the soil is dry or wet. The moisture sensor is interface with node  mcu  micro controller that will work by the process of simulating on ARDUINO IDE software and based on that it activate the DC motor through op-amp which compare the level of moisture content of the soil with the reference value that will operate the pump through relay.. Water is a very precious resource and must be properly utilized. Agriculture is one of those areas which consume a lot of water. Irrigation is a time consuming process and must be done on a timely basis.The aim of the article is to develop an smart irrigation system </w:t>
      </w:r>
      <w:r>
        <w:br w:type="page"/>
      </w:r>
    </w:p>
    <w:p>
      <w:pPr>
        <w:rPr>
          <w:rFonts w:ascii="Algerian" w:hAnsi="Algerian"/>
          <w:sz w:val="48"/>
          <w:szCs w:val="48"/>
          <w:u w:val="single"/>
          <w:lang w:val="en-US"/>
        </w:rPr>
      </w:pPr>
      <w:r>
        <mc:AlternateContent>
          <mc:Choice Requires="wps">
            <w:drawing>
              <wp:anchor distT="0" distB="0" distL="0" distR="0" simplePos="0" relativeHeight="1024" behindDoc="0" locked="0" layoutInCell="1" allowOverlap="1">
                <wp:simplePos x="0" y="0"/>
                <wp:positionH relativeFrom="column">
                  <wp:posOffset>-695960</wp:posOffset>
                </wp:positionH>
                <wp:positionV relativeFrom="paragraph">
                  <wp:posOffset>572770</wp:posOffset>
                </wp:positionV>
                <wp:extent cx="1474470" cy="887730"/>
                <wp:effectExtent l="0" t="0" r="12065" b="27305"/>
                <wp:wrapNone/>
                <wp:docPr id="5" name="Rectangle 1"/>
                <wp:cNvGraphicFramePr/>
                <a:graphic xmlns:a="http://schemas.openxmlformats.org/drawingml/2006/main">
                  <a:graphicData uri="http://schemas.microsoft.com/office/word/2010/wordprocessingShape">
                    <wps:wsp>
                      <wps:cNvSpPr/>
                      <wps:spPr>
                        <a:xfrm>
                          <a:off x="0" y="0"/>
                          <a:ext cx="1473840" cy="887040"/>
                        </a:xfrm>
                        <a:prstGeom prst="rect">
                          <a:avLst/>
                        </a:prstGeom>
                      </wps:spPr>
                      <wps:style>
                        <a:lnRef idx="2">
                          <a:schemeClr val="accent1">
                            <a:shade val="50000"/>
                          </a:schemeClr>
                        </a:lnRef>
                        <a:fillRef idx="1">
                          <a:schemeClr val="accent1"/>
                        </a:fillRef>
                        <a:effectRef idx="0">
                          <a:schemeClr val="accent1"/>
                        </a:effectRef>
                        <a:fontRef idx="minor"/>
                      </wps:style>
                      <wps:txbx>
                        <w:txbxContent>
                          <w:p>
                            <w:pPr>
                              <w:pStyle w:val="122"/>
                              <w:spacing w:before="0" w:beforeAutospacing="0" w:after="160"/>
                              <w:jc w:val="center"/>
                            </w:pPr>
                            <w:r>
                              <w:rPr>
                                <w:color w:val="C55A11" w:themeColor="accent2" w:themeShade="BF"/>
                                <w:sz w:val="40"/>
                                <w:szCs w:val="40"/>
                                <w:lang w:val="en-US"/>
                              </w:rPr>
                              <w:t>SOIL MOISTURE</w:t>
                            </w:r>
                          </w:p>
                        </w:txbxContent>
                      </wps:txbx>
                      <wps:bodyPr anchor="ctr">
                        <a:noAutofit/>
                      </wps:bodyPr>
                    </wps:wsp>
                  </a:graphicData>
                </a:graphic>
              </wp:anchor>
            </w:drawing>
          </mc:Choice>
          <mc:Fallback>
            <w:pict>
              <v:rect id="Rectangle 1" o:spid="_x0000_s1026" o:spt="1" style="position:absolute;left:0pt;margin-left:-54.8pt;margin-top:45.1pt;height:69.9pt;width:116.1pt;z-index:1024;v-text-anchor:middle;mso-width-relative:page;mso-height-relative:page;" fillcolor="#5B9BD5 [3204]" filled="t" stroked="t" coordsize="21600,21600" o:gfxdata="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E&#10;7YvM3AAAAAsBAAAPAAAAAAAAAAEAIAAAACIAAABkcnMvZG93bnJldi54bWxQSwECFAAUAAAACACH&#10;TuJAzhyZ9ecBAADfAwAADgAAAAAAAAABACAAAAArAQAAZHJzL2Uyb0RvYy54bWxQSwUGAAAAAAYA&#10;BgBZAQAAhAUAAAAA&#10;">
                <v:fill on="t" focussize="0,0"/>
                <v:stroke weight="1pt" color="#41719C [3204]" miterlimit="8" joinstyle="miter"/>
                <v:imagedata o:title=""/>
                <o:lock v:ext="edit" aspectratio="f"/>
                <v:textbox>
                  <w:txbxContent>
                    <w:p>
                      <w:pPr>
                        <w:pStyle w:val="122"/>
                        <w:spacing w:before="0" w:beforeAutospacing="0" w:after="160"/>
                        <w:jc w:val="center"/>
                      </w:pPr>
                      <w:r>
                        <w:rPr>
                          <w:color w:val="C55A11" w:themeColor="accent2" w:themeShade="BF"/>
                          <w:sz w:val="40"/>
                          <w:szCs w:val="40"/>
                          <w:lang w:val="en-US"/>
                        </w:rPr>
                        <w:t>SOIL MOISTURE</w:t>
                      </w:r>
                    </w:p>
                  </w:txbxContent>
                </v:textbox>
              </v:rect>
            </w:pict>
          </mc:Fallback>
        </mc:AlternateContent>
      </w:r>
      <w:r>
        <w:rPr>
          <w:sz w:val="72"/>
          <w:szCs w:val="72"/>
          <w:lang w:val="en-US"/>
        </w:rPr>
        <w:t xml:space="preserve">          </w:t>
      </w:r>
      <w:r>
        <w:rPr>
          <w:color w:val="F8CBAD" w:themeColor="accent2" w:themeTint="66"/>
          <w:sz w:val="72"/>
          <w:szCs w:val="72"/>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 xml:space="preserve"> </w:t>
      </w:r>
      <w:r>
        <w:rPr>
          <w:rFonts w:ascii="Times New Roman" w:hAnsi="Times New Roman" w:cs="Times New Roman"/>
          <w:color w:val="F8CBAD" w:themeColor="accent2" w:themeTint="66"/>
          <w:sz w:val="72"/>
          <w:szCs w:val="72"/>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 xml:space="preserve"> </w:t>
      </w:r>
      <w:r>
        <w:rPr>
          <w:rFonts w:ascii="Times New Roman" w:hAnsi="Times New Roman" w:cs="Times New Roman"/>
          <w:color w:val="F8CBAD" w:themeColor="accent2" w:themeTint="66"/>
          <w:sz w:val="52"/>
          <w:szCs w:val="52"/>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 xml:space="preserve"> </w:t>
      </w:r>
      <w:r>
        <w:rPr>
          <w:rFonts w:ascii="Times New Roman" w:hAnsi="Times New Roman" w:cs="Times New Roman"/>
          <w:color w:val="F8CBAD" w:themeColor="accent2" w:themeTint="66"/>
          <w:sz w:val="52"/>
          <w:szCs w:val="52"/>
          <w:u w:val="single"/>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BLOCK DIAGRAM:</w:t>
      </w:r>
    </w:p>
    <w:p>
      <w:pP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-709295</wp:posOffset>
                </wp:positionH>
                <wp:positionV relativeFrom="paragraph">
                  <wp:posOffset>1401445</wp:posOffset>
                </wp:positionV>
                <wp:extent cx="1556385" cy="751205"/>
                <wp:effectExtent l="0" t="0" r="25400" b="11430"/>
                <wp:wrapNone/>
                <wp:docPr id="7" name="Rectangle 24"/>
                <wp:cNvGraphicFramePr/>
                <a:graphic xmlns:a="http://schemas.openxmlformats.org/drawingml/2006/main">
                  <a:graphicData uri="http://schemas.microsoft.com/office/word/2010/wordprocessingShape">
                    <wps:wsp>
                      <wps:cNvSpPr/>
                      <wps:spPr>
                        <a:xfrm>
                          <a:off x="0" y="0"/>
                          <a:ext cx="1555920" cy="750600"/>
                        </a:xfrm>
                        <a:prstGeom prst="rect">
                          <a:avLst/>
                        </a:prstGeom>
                      </wps:spPr>
                      <wps:style>
                        <a:lnRef idx="2">
                          <a:schemeClr val="accent1">
                            <a:shade val="50000"/>
                          </a:schemeClr>
                        </a:lnRef>
                        <a:fillRef idx="1">
                          <a:schemeClr val="accent1"/>
                        </a:fillRef>
                        <a:effectRef idx="0">
                          <a:schemeClr val="accent1"/>
                        </a:effectRef>
                        <a:fontRef idx="minor"/>
                      </wps:style>
                      <wps:txbx>
                        <w:txbxContent>
                          <w:p>
                            <w:pPr>
                              <w:pStyle w:val="122"/>
                              <w:spacing w:before="0" w:after="160"/>
                              <w:jc w:val="center"/>
                            </w:pPr>
                            <w:r>
                              <w:rPr>
                                <w:color w:val="843C0B" w:themeColor="accent2" w:themeShade="80"/>
                                <w:sz w:val="36"/>
                                <w:szCs w:val="36"/>
                                <w:lang w:val="en-US"/>
                              </w:rPr>
                              <w:t>DHT SENSOR</w:t>
                            </w:r>
                          </w:p>
                        </w:txbxContent>
                      </wps:txbx>
                      <wps:bodyPr anchor="ctr">
                        <a:noAutofit/>
                      </wps:bodyPr>
                    </wps:wsp>
                  </a:graphicData>
                </a:graphic>
              </wp:anchor>
            </w:drawing>
          </mc:Choice>
          <mc:Fallback>
            <w:pict>
              <v:rect id="Rectangle 24" o:spid="_x0000_s1026" o:spt="1" style="position:absolute;left:0pt;margin-left:-55.85pt;margin-top:110.35pt;height:59.15pt;width:122.55pt;z-index:1024;v-text-anchor:middle;mso-width-relative:page;mso-height-relative:page;" fillcolor="#5B9BD5 [3204]" filled="t" stroked="t" coordsize="21600,21600" o:gfxdata="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DuUcXeAAAADAEAAA8AAAAAAAAAAQAgAAAAIgAAAGRycy9kb3ducmV2LnhtbFBLAQIUABQA&#10;AAAIAIdO4kACA9vD6gEAAOADAAAOAAAAAAAAAAEAIAAAAC0BAABkcnMvZTJvRG9jLnhtbFBLBQYA&#10;AAAABgAGAFkBAACJBQAAAAA=&#10;">
                <v:fill on="t" focussize="0,0"/>
                <v:stroke weight="1pt" color="#41719C [3204]" miterlimit="8" joinstyle="miter"/>
                <v:imagedata o:title=""/>
                <o:lock v:ext="edit" aspectratio="f"/>
                <v:textbox>
                  <w:txbxContent>
                    <w:p>
                      <w:pPr>
                        <w:pStyle w:val="122"/>
                        <w:spacing w:before="0" w:after="160"/>
                        <w:jc w:val="center"/>
                      </w:pPr>
                      <w:r>
                        <w:rPr>
                          <w:color w:val="843C0B" w:themeColor="accent2" w:themeShade="80"/>
                          <w:sz w:val="36"/>
                          <w:szCs w:val="36"/>
                          <w:lang w:val="en-US"/>
                        </w:rPr>
                        <w:t>DHT SENSOR</w:t>
                      </w:r>
                    </w:p>
                  </w:txbxContent>
                </v:textbox>
              </v:rect>
            </w:pict>
          </mc:Fallback>
        </mc:AlternateContent>
      </w: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-776605</wp:posOffset>
                </wp:positionH>
                <wp:positionV relativeFrom="paragraph">
                  <wp:posOffset>2643505</wp:posOffset>
                </wp:positionV>
                <wp:extent cx="1624965" cy="874395"/>
                <wp:effectExtent l="0" t="0" r="14605" b="22225"/>
                <wp:wrapNone/>
                <wp:docPr id="9" name="Rounded Rectangle 29"/>
                <wp:cNvGraphicFramePr/>
                <a:graphic xmlns:a="http://schemas.openxmlformats.org/drawingml/2006/main">
                  <a:graphicData uri="http://schemas.microsoft.com/office/word/2010/wordprocessingShape">
                    <wps:wsp>
                      <wps:cNvSpPr/>
                      <wps:spPr>
                        <a:xfrm>
                          <a:off x="0" y="0"/>
                          <a:ext cx="1624320" cy="873720"/>
                        </a:xfrm>
                        <a:prstGeom prst="roundRect">
                          <a:avLst>
                            <a:gd name="adj" fmla="val 16667"/>
                          </a:avLst>
                        </a:prstGeom>
                      </wps:spPr>
                      <wps:style>
                        <a:lnRef idx="2">
                          <a:schemeClr val="accent1">
                            <a:shade val="50000"/>
                          </a:schemeClr>
                        </a:lnRef>
                        <a:fillRef idx="1">
                          <a:schemeClr val="accent1"/>
                        </a:fillRef>
                        <a:effectRef idx="0">
                          <a:schemeClr val="accent1"/>
                        </a:effectRef>
                        <a:fontRef idx="minor"/>
                      </wps:style>
                      <wps:txbx>
                        <w:txbxContent>
                          <w:p>
                            <w:pPr>
                              <w:pStyle w:val="122"/>
                              <w:spacing w:before="0" w:after="160"/>
                              <w:jc w:val="center"/>
                            </w:pPr>
                            <w:r>
                              <w:rPr>
                                <w:color w:val="FF3399"/>
                                <w:sz w:val="44"/>
                                <w:szCs w:val="44"/>
                                <w:lang w:val="en-US"/>
                              </w:rPr>
                              <w:t>DC MOTOR</w:t>
                            </w:r>
                          </w:p>
                        </w:txbxContent>
                      </wps:txbx>
                      <wps:bodyPr anchor="ctr">
                        <a:noAutofit/>
                      </wps:bodyPr>
                    </wps:wsp>
                  </a:graphicData>
                </a:graphic>
              </wp:anchor>
            </w:drawing>
          </mc:Choice>
          <mc:Fallback>
            <w:pict>
              <v:roundrect id="Rounded Rectangle 29" o:spid="_x0000_s1026" o:spt="2" style="position:absolute;left:0pt;margin-left:-61.15pt;margin-top:208.15pt;height:68.85pt;width:127.95pt;z-index:1024;v-text-anchor:middle;mso-width-relative:page;mso-height-relative:page;" fillcolor="#5B9BD5 [3204]" filled="t" stroked="t" coordsize="21600,21600" arcsize="0.166666666666667" o:gfxdata="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NhJ0P9gAAAAMAQAADwAAAAAAAAABACAAAAAiAAAA&#10;ZHJzL2Rvd25yZXYueG1sUEsBAhQAFAAAAAgAh07iQLPNJhoHAgAAGQQAAA4AAAAAAAAAAQAgAAAA&#10;JwEAAGRycy9lMm9Eb2MueG1sUEsFBgAAAAAGAAYAWQEAAKAFAAAAAA==&#10;">
                <v:fill on="t" focussize="0,0"/>
                <v:stroke weight="1pt" color="#41719C [3204]" miterlimit="8" joinstyle="miter"/>
                <v:imagedata o:title=""/>
                <o:lock v:ext="edit" aspectratio="f"/>
                <v:textbox>
                  <w:txbxContent>
                    <w:p>
                      <w:pPr>
                        <w:pStyle w:val="122"/>
                        <w:spacing w:before="0" w:after="160"/>
                        <w:jc w:val="center"/>
                      </w:pPr>
                      <w:r>
                        <w:rPr>
                          <w:color w:val="FF3399"/>
                          <w:sz w:val="44"/>
                          <w:szCs w:val="44"/>
                          <w:lang w:val="en-US"/>
                        </w:rPr>
                        <w:t>DC MOTOR</w:t>
                      </w:r>
                    </w:p>
                  </w:txbxContent>
                </v:textbox>
              </v:roundrect>
            </w:pict>
          </mc:Fallback>
        </mc:AlternateContent>
      </w: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1583055</wp:posOffset>
                </wp:positionH>
                <wp:positionV relativeFrom="paragraph">
                  <wp:posOffset>91440</wp:posOffset>
                </wp:positionV>
                <wp:extent cx="1924685" cy="4231640"/>
                <wp:effectExtent l="0" t="0" r="19050" b="17780"/>
                <wp:wrapNone/>
                <wp:docPr id="11" name="Rectangle 33"/>
                <wp:cNvGraphicFramePr/>
                <a:graphic xmlns:a="http://schemas.openxmlformats.org/drawingml/2006/main">
                  <a:graphicData uri="http://schemas.microsoft.com/office/word/2010/wordprocessingShape">
                    <wps:wsp>
                      <wps:cNvSpPr/>
                      <wps:spPr>
                        <a:xfrm>
                          <a:off x="0" y="0"/>
                          <a:ext cx="1924200" cy="4231080"/>
                        </a:xfrm>
                        <a:prstGeom prst="rect">
                          <a:avLst/>
                        </a:prstGeom>
                      </wps:spPr>
                      <wps:style>
                        <a:lnRef idx="2">
                          <a:schemeClr val="accent1">
                            <a:shade val="50000"/>
                          </a:schemeClr>
                        </a:lnRef>
                        <a:fillRef idx="1">
                          <a:schemeClr val="accent1"/>
                        </a:fillRef>
                        <a:effectRef idx="0">
                          <a:schemeClr val="accent1"/>
                        </a:effectRef>
                        <a:fontRef idx="minor"/>
                      </wps:style>
                      <wps:txbx>
                        <w:txbxContent>
                          <w:p>
                            <w:pPr>
                              <w:pStyle w:val="122"/>
                              <w:spacing w:before="0" w:after="160"/>
                              <w:jc w:val="center"/>
                            </w:pPr>
                            <w:r>
                              <w:rPr>
                                <w:color w:val="FF0000"/>
                                <w:sz w:val="56"/>
                                <w:szCs w:val="56"/>
                                <w:lang w:val="en-US"/>
                              </w:rPr>
                              <w:t>NODE MCU</w:t>
                            </w:r>
                          </w:p>
                        </w:txbxContent>
                      </wps:txbx>
                      <wps:bodyPr anchor="ctr">
                        <a:noAutofit/>
                      </wps:bodyPr>
                    </wps:wsp>
                  </a:graphicData>
                </a:graphic>
              </wp:anchor>
            </w:drawing>
          </mc:Choice>
          <mc:Fallback>
            <w:pict>
              <v:rect id="Rectangle 33" o:spid="_x0000_s1026" o:spt="1" style="position:absolute;left:0pt;margin-left:124.65pt;margin-top:7.2pt;height:333.2pt;width:151.55pt;z-index:1024;v-text-anchor:middle;mso-width-relative:page;mso-height-relative:page;" fillcolor="#5B9BD5 [3204]" filled="t" stroked="t" coordsize="21600,21600" o:gfxdata="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6mBj3dwAAAAKAQAADwAAAAAAAAABACAAAAAiAAAAZHJzL2Rvd25yZXYueG1sUEsBAhQAFAAA&#10;AAgAh07iQHJ4HqzrAQAA4gMAAA4AAAAAAAAAAQAgAAAAKwEAAGRycy9lMm9Eb2MueG1sUEsFBgAA&#10;AAAGAAYAWQEAAIgFAAAAAA==&#10;">
                <v:fill on="t" focussize="0,0"/>
                <v:stroke weight="1pt" color="#41719C [3204]" miterlimit="8" joinstyle="miter"/>
                <v:imagedata o:title=""/>
                <o:lock v:ext="edit" aspectratio="f"/>
                <v:textbox>
                  <w:txbxContent>
                    <w:p>
                      <w:pPr>
                        <w:pStyle w:val="122"/>
                        <w:spacing w:before="0" w:after="160"/>
                        <w:jc w:val="center"/>
                      </w:pPr>
                      <w:r>
                        <w:rPr>
                          <w:color w:val="FF0000"/>
                          <w:sz w:val="56"/>
                          <w:szCs w:val="56"/>
                          <w:lang w:val="en-US"/>
                        </w:rPr>
                        <w:t>NODE MCU</w:t>
                      </w:r>
                    </w:p>
                  </w:txbxContent>
                </v:textbox>
              </v:rect>
            </w:pict>
          </mc:Fallback>
        </mc:AlternateContent>
      </w: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4203065</wp:posOffset>
                </wp:positionH>
                <wp:positionV relativeFrom="paragraph">
                  <wp:posOffset>296545</wp:posOffset>
                </wp:positionV>
                <wp:extent cx="1979295" cy="1064895"/>
                <wp:effectExtent l="0" t="0" r="21590" b="21590"/>
                <wp:wrapNone/>
                <wp:docPr id="13" name="Rectangle 32"/>
                <wp:cNvGraphicFramePr/>
                <a:graphic xmlns:a="http://schemas.openxmlformats.org/drawingml/2006/main">
                  <a:graphicData uri="http://schemas.microsoft.com/office/word/2010/wordprocessingShape">
                    <wps:wsp>
                      <wps:cNvSpPr/>
                      <wps:spPr>
                        <a:xfrm>
                          <a:off x="0" y="0"/>
                          <a:ext cx="1978560" cy="1064160"/>
                        </a:xfrm>
                        <a:prstGeom prst="rect">
                          <a:avLst/>
                        </a:prstGeom>
                      </wps:spPr>
                      <wps:style>
                        <a:lnRef idx="2">
                          <a:schemeClr val="accent1">
                            <a:shade val="50000"/>
                          </a:schemeClr>
                        </a:lnRef>
                        <a:fillRef idx="1">
                          <a:schemeClr val="accent1"/>
                        </a:fillRef>
                        <a:effectRef idx="0">
                          <a:schemeClr val="accent1"/>
                        </a:effectRef>
                        <a:fontRef idx="minor"/>
                      </wps:style>
                      <wps:txbx>
                        <w:txbxContent>
                          <w:p>
                            <w:pPr>
                              <w:pStyle w:val="122"/>
                              <w:spacing w:before="0" w:after="160"/>
                              <w:jc w:val="center"/>
                            </w:pPr>
                            <w:r>
                              <w:rPr>
                                <w:color w:val="C5E0B4" w:themeColor="accent6" w:themeTint="66"/>
                                <w:sz w:val="44"/>
                                <w:szCs w:val="44"/>
                                <w:lang w:val="en-US"/>
                                <w14:textFill>
                                  <w14:solidFill>
                                    <w14:schemeClr w14:val="accent6">
                                      <w14:lumMod w14:val="40000"/>
                                      <w14:lumOff w14:val="60000"/>
                                    </w14:schemeClr>
                                  </w14:solidFill>
                                </w14:textFill>
                              </w:rPr>
                              <w:t>IBM CLOUD</w:t>
                            </w:r>
                          </w:p>
                        </w:txbxContent>
                      </wps:txbx>
                      <wps:bodyPr anchor="ctr">
                        <a:noAutofit/>
                      </wps:bodyPr>
                    </wps:wsp>
                  </a:graphicData>
                </a:graphic>
              </wp:anchor>
            </w:drawing>
          </mc:Choice>
          <mc:Fallback>
            <w:pict>
              <v:rect id="Rectangle 32" o:spid="_x0000_s1026" o:spt="1" style="position:absolute;left:0pt;margin-left:330.95pt;margin-top:23.35pt;height:83.85pt;width:155.85pt;z-index:1024;v-text-anchor:middle;mso-width-relative:page;mso-height-relative:page;" fillcolor="#5B9BD5 [3204]" filled="t" stroked="t" coordsize="21600,21600" o:gfxdata="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RE+GN0AAAAKAQAADwAAAAAAAAABACAAAAAiAAAAZHJzL2Rvd25yZXYueG1sUEsBAhQAFAAA&#10;AAgAh07iQB8Xex/qAQAA4gMAAA4AAAAAAAAAAQAgAAAALAEAAGRycy9lMm9Eb2MueG1sUEsFBgAA&#10;AAAGAAYAWQEAAIgFAAAAAA==&#10;">
                <v:fill on="t" focussize="0,0"/>
                <v:stroke weight="1pt" color="#41719C [3204]" miterlimit="8" joinstyle="miter"/>
                <v:imagedata o:title=""/>
                <o:lock v:ext="edit" aspectratio="f"/>
                <v:textbox>
                  <w:txbxContent>
                    <w:p>
                      <w:pPr>
                        <w:pStyle w:val="122"/>
                        <w:spacing w:before="0" w:after="160"/>
                        <w:jc w:val="center"/>
                      </w:pPr>
                      <w:r>
                        <w:rPr>
                          <w:color w:val="C5E0B4" w:themeColor="accent6" w:themeTint="66"/>
                          <w:sz w:val="44"/>
                          <w:szCs w:val="44"/>
                          <w:lang w:val="en-US"/>
                          <w14:textFill>
                            <w14:solidFill>
                              <w14:schemeClr w14:val="accent6">
                                <w14:lumMod w14:val="40000"/>
                                <w14:lumOff w14:val="60000"/>
                              </w14:schemeClr>
                            </w14:solidFill>
                          </w14:textFill>
                        </w:rPr>
                        <w:t>IBM CLOUD</w:t>
                      </w:r>
                    </w:p>
                  </w:txbxContent>
                </v:textbox>
              </v:rect>
            </w:pict>
          </mc:Fallback>
        </mc:AlternateContent>
      </w: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4298315</wp:posOffset>
                </wp:positionH>
                <wp:positionV relativeFrom="paragraph">
                  <wp:posOffset>2452370</wp:posOffset>
                </wp:positionV>
                <wp:extent cx="1979295" cy="1310640"/>
                <wp:effectExtent l="0" t="0" r="22225" b="23495"/>
                <wp:wrapNone/>
                <wp:docPr id="15" name="Rectangle 27"/>
                <wp:cNvGraphicFramePr/>
                <a:graphic xmlns:a="http://schemas.openxmlformats.org/drawingml/2006/main">
                  <a:graphicData uri="http://schemas.microsoft.com/office/word/2010/wordprocessingShape">
                    <wps:wsp>
                      <wps:cNvSpPr/>
                      <wps:spPr>
                        <a:xfrm>
                          <a:off x="0" y="0"/>
                          <a:ext cx="1978560" cy="1310040"/>
                        </a:xfrm>
                        <a:prstGeom prst="rect">
                          <a:avLst/>
                        </a:prstGeom>
                      </wps:spPr>
                      <wps:style>
                        <a:lnRef idx="2">
                          <a:schemeClr val="accent1">
                            <a:shade val="50000"/>
                          </a:schemeClr>
                        </a:lnRef>
                        <a:fillRef idx="1">
                          <a:schemeClr val="accent1"/>
                        </a:fillRef>
                        <a:effectRef idx="0">
                          <a:schemeClr val="accent1"/>
                        </a:effectRef>
                        <a:fontRef idx="minor"/>
                      </wps:style>
                      <wps:txbx>
                        <w:txbxContent>
                          <w:p>
                            <w:pPr>
                              <w:pStyle w:val="122"/>
                              <w:spacing w:before="0" w:after="160"/>
                              <w:jc w:val="center"/>
                            </w:pPr>
                            <w:r>
                              <w:rPr>
                                <w:color w:val="FFFF00"/>
                                <w:sz w:val="48"/>
                                <w:szCs w:val="48"/>
                                <w:lang w:val="en-US"/>
                              </w:rPr>
                              <w:t>MOBILE APP</w:t>
                            </w:r>
                          </w:p>
                        </w:txbxContent>
                      </wps:txbx>
                      <wps:bodyPr anchor="ctr">
                        <a:noAutofit/>
                      </wps:bodyPr>
                    </wps:wsp>
                  </a:graphicData>
                </a:graphic>
              </wp:anchor>
            </w:drawing>
          </mc:Choice>
          <mc:Fallback>
            <w:pict>
              <v:rect id="Rectangle 27" o:spid="_x0000_s1026" o:spt="1" style="position:absolute;left:0pt;margin-left:338.45pt;margin-top:193.1pt;height:103.2pt;width:155.85pt;z-index:1024;v-text-anchor:middle;mso-width-relative:page;mso-height-relative:page;" fillcolor="#5B9BD5 [3204]" filled="t" stroked="t" coordsize="21600,21600" o:gfxdata="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UxVPzdAAAACwEAAA8AAAAAAAAAAQAgAAAAIgAAAGRycy9kb3ducmV2LnhtbFBLAQIUABQA&#10;AAAIAIdO4kD9fSHM6wEAAOIDAAAOAAAAAAAAAAEAIAAAACwBAABkcnMvZTJvRG9jLnhtbFBLBQYA&#10;AAAABgAGAFkBAACJBQAAAAA=&#10;">
                <v:fill on="t" focussize="0,0"/>
                <v:stroke weight="1pt" color="#41719C [3204]" miterlimit="8" joinstyle="miter"/>
                <v:imagedata o:title=""/>
                <o:lock v:ext="edit" aspectratio="f"/>
                <v:textbox>
                  <w:txbxContent>
                    <w:p>
                      <w:pPr>
                        <w:pStyle w:val="122"/>
                        <w:spacing w:before="0" w:after="160"/>
                        <w:jc w:val="center"/>
                      </w:pPr>
                      <w:r>
                        <w:rPr>
                          <w:color w:val="FFFF00"/>
                          <w:sz w:val="48"/>
                          <w:szCs w:val="48"/>
                          <w:lang w:val="en-US"/>
                        </w:rPr>
                        <w:t>MOBILE APP</w:t>
                      </w:r>
                    </w:p>
                  </w:txbxContent>
                </v:textbox>
              </v:rect>
            </w:pict>
          </mc:Fallback>
        </mc:AlternateContent>
      </w: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791210</wp:posOffset>
                </wp:positionH>
                <wp:positionV relativeFrom="paragraph">
                  <wp:posOffset>391795</wp:posOffset>
                </wp:positionV>
                <wp:extent cx="792480" cy="246380"/>
                <wp:effectExtent l="0" t="19050" r="46990" b="40640"/>
                <wp:wrapNone/>
                <wp:docPr id="17" name="Right Arrow 31"/>
                <wp:cNvGraphicFramePr/>
                <a:graphic xmlns:a="http://schemas.openxmlformats.org/drawingml/2006/main">
                  <a:graphicData uri="http://schemas.microsoft.com/office/word/2010/wordprocessingShape">
                    <wps:wsp>
                      <wps:cNvSpPr/>
                      <wps:spPr>
                        <a:xfrm>
                          <a:off x="0" y="0"/>
                          <a:ext cx="792000" cy="245880"/>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Right Arrow 31" o:spid="_x0000_s1026" o:spt="13" type="#_x0000_t13" style="position:absolute;left:0pt;margin-left:62.3pt;margin-top:30.85pt;height:19.4pt;width:62.4pt;z-index:1024;mso-width-relative:page;mso-height-relative:page;" fillcolor="#5B9BD5 [3204]" filled="t" stroked="t" coordsize="21600,21600" o:gfxdata="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g&#10;P5/81gAAAAoBAAAPAAAAAAAAAAEAIAAAACIAAABkcnMvZG93bnJldi54bWxQSwECFAAUAAAACACH&#10;TuJAiS3HWu0BAAAHBAAADgAAAAAAAAABACAAAAAlAQAAZHJzL2Uyb0RvYy54bWxQSwUGAAAAAAYA&#10;BgBZAQAAhAUAAAAA&#10;" adj="18248,5400">
                <v:fill on="t" focussize="0,0"/>
                <v:stroke weight="1pt" color="#41719C [3204]" miterlimit="8" joinstyle="miter"/>
                <v:imagedata o:title=""/>
                <o:lock v:ext="edit" aspectratio="f"/>
              </v:shape>
            </w:pict>
          </mc:Fallback>
        </mc:AlternateContent>
      </w: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845820</wp:posOffset>
                </wp:positionH>
                <wp:positionV relativeFrom="paragraph">
                  <wp:posOffset>1743075</wp:posOffset>
                </wp:positionV>
                <wp:extent cx="765175" cy="219075"/>
                <wp:effectExtent l="0" t="19050" r="36195" b="29845"/>
                <wp:wrapNone/>
                <wp:docPr id="18" name="Right Arrow 30"/>
                <wp:cNvGraphicFramePr/>
                <a:graphic xmlns:a="http://schemas.openxmlformats.org/drawingml/2006/main">
                  <a:graphicData uri="http://schemas.microsoft.com/office/word/2010/wordprocessingShape">
                    <wps:wsp>
                      <wps:cNvSpPr/>
                      <wps:spPr>
                        <a:xfrm>
                          <a:off x="0" y="0"/>
                          <a:ext cx="764640" cy="218520"/>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Right Arrow 30" o:spid="_x0000_s1026" o:spt="13" type="#_x0000_t13" style="position:absolute;left:0pt;margin-left:66.6pt;margin-top:137.25pt;height:17.25pt;width:60.25pt;z-index:1024;mso-width-relative:page;mso-height-relative:page;" fillcolor="#5B9BD5 [3204]" filled="t" stroked="t" coordsize="21600,21600" o:gfxdata="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fVFlrZAAAACwEAAA8AAAAAAAAAAQAgAAAAIgAAAGRycy9kb3ducmV2LnhtbFBLAQIUABQA&#10;AAAIAIdO4kCP7Jgc7wEAAAcEAAAOAAAAAAAAAAEAIAAAACgBAABkcnMvZTJvRG9jLnhtbFBLBQYA&#10;AAAABgAGAFkBAACJBQAAAAA=&#10;" adj="18514,5400">
                <v:fill on="t" focussize="0,0"/>
                <v:stroke weight="1pt" color="#41719C [3204]" miterlimit="8" joinstyle="miter"/>
                <v:imagedata o:title=""/>
                <o:lock v:ext="edit" aspectratio="f"/>
              </v:shape>
            </w:pict>
          </mc:Fallback>
        </mc:AlternateContent>
      </w: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3507105</wp:posOffset>
                </wp:positionH>
                <wp:positionV relativeFrom="paragraph">
                  <wp:posOffset>719455</wp:posOffset>
                </wp:positionV>
                <wp:extent cx="697230" cy="246380"/>
                <wp:effectExtent l="0" t="19050" r="46990" b="40640"/>
                <wp:wrapNone/>
                <wp:docPr id="19" name="Right Arrow 28"/>
                <wp:cNvGraphicFramePr/>
                <a:graphic xmlns:a="http://schemas.openxmlformats.org/drawingml/2006/main">
                  <a:graphicData uri="http://schemas.microsoft.com/office/word/2010/wordprocessingShape">
                    <wps:wsp>
                      <wps:cNvSpPr/>
                      <wps:spPr>
                        <a:xfrm>
                          <a:off x="0" y="0"/>
                          <a:ext cx="696600" cy="245880"/>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Right Arrow 28" o:spid="_x0000_s1026" o:spt="13" type="#_x0000_t13" style="position:absolute;left:0pt;margin-left:276.15pt;margin-top:56.65pt;height:19.4pt;width:54.9pt;z-index:1024;mso-width-relative:page;mso-height-relative:page;" fillcolor="#5B9BD5 [3204]" filled="t" stroked="t" coordsize="21600,21600" o:gfxdata="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pVk+tgAAAALAQAADwAAAAAAAAABACAAAAAiAAAAZHJzL2Rvd25yZXYueG1sUEsBAhQAFAAA&#10;AAgAh07iQH9OZG/vAQAABwQAAA4AAAAAAAAAAQAgAAAAJwEAAGRycy9lMm9Eb2MueG1sUEsFBgAA&#10;AAAGAAYAWQEAAIgFAAAAAA==&#10;" adj="17788,5400">
                <v:fill on="t" focussize="0,0"/>
                <v:stroke weight="1pt" color="#41719C [3204]" miterlimit="8" joinstyle="miter"/>
                <v:imagedata o:title=""/>
                <o:lock v:ext="edit" aspectratio="f"/>
              </v:shape>
            </w:pict>
          </mc:Fallback>
        </mc:AlternateContent>
      </w: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4912995</wp:posOffset>
                </wp:positionH>
                <wp:positionV relativeFrom="paragraph">
                  <wp:posOffset>1360805</wp:posOffset>
                </wp:positionV>
                <wp:extent cx="396240" cy="1092835"/>
                <wp:effectExtent l="19050" t="0" r="42545" b="32385"/>
                <wp:wrapNone/>
                <wp:docPr id="20" name="Down Arrow 26"/>
                <wp:cNvGraphicFramePr/>
                <a:graphic xmlns:a="http://schemas.openxmlformats.org/drawingml/2006/main">
                  <a:graphicData uri="http://schemas.microsoft.com/office/word/2010/wordprocessingShape">
                    <wps:wsp>
                      <wps:cNvSpPr/>
                      <wps:spPr>
                        <a:xfrm>
                          <a:off x="0" y="0"/>
                          <a:ext cx="395640" cy="1092240"/>
                        </a:xfrm>
                        <a:prstGeom prst="down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Down Arrow 26" o:spid="_x0000_s1026" o:spt="67" type="#_x0000_t67" style="position:absolute;left:0pt;margin-left:386.85pt;margin-top:107.15pt;height:86.05pt;width:31.2pt;z-index:1024;mso-width-relative:page;mso-height-relative:page;" fillcolor="#5B9BD5 [3204]" filled="t" stroked="t" coordsize="21600,21600" o:gfxdata="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gL2hodoAAAALAQAADwAAAAAAAAABACAAAAAiAAAAZHJzL2Rvd25yZXYueG1sUEsBAhQA&#10;FAAAAAgAh07iQE+SWirwAQAABgQAAA4AAAAAAAAAAQAgAAAAKQEAAGRycy9lMm9Eb2MueG1sUEsF&#10;BgAAAAAGAAYAWQEAAIsFAAAAAA==&#10;" adj="17688,5400">
                <v:fill on="t" focussize="0,0"/>
                <v:stroke weight="1pt" color="#41719C [3204]" miterlimit="8" joinstyle="miter"/>
                <v:imagedata o:title=""/>
                <o:lock v:ext="edit" aspectratio="f"/>
              </v:shape>
            </w:pict>
          </mc:Fallback>
        </mc:AlternateContent>
      </w:r>
      <w: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mc:AlternateContent>
          <mc:Choice Requires="wps">
            <w:drawing>
              <wp:anchor distT="0" distB="0" distL="0" distR="0" simplePos="0" relativeHeight="1024" behindDoc="0" locked="0" layoutInCell="1" allowOverlap="1">
                <wp:simplePos x="0" y="0"/>
                <wp:positionH relativeFrom="column">
                  <wp:posOffset>818515</wp:posOffset>
                </wp:positionH>
                <wp:positionV relativeFrom="paragraph">
                  <wp:posOffset>2998470</wp:posOffset>
                </wp:positionV>
                <wp:extent cx="791845" cy="273050"/>
                <wp:effectExtent l="19050" t="19050" r="28575" b="32385"/>
                <wp:wrapNone/>
                <wp:docPr id="21" name="Left Arrow 25"/>
                <wp:cNvGraphicFramePr/>
                <a:graphic xmlns:a="http://schemas.openxmlformats.org/drawingml/2006/main">
                  <a:graphicData uri="http://schemas.microsoft.com/office/word/2010/wordprocessingShape">
                    <wps:wsp>
                      <wps:cNvSpPr/>
                      <wps:spPr>
                        <a:xfrm>
                          <a:off x="0" y="0"/>
                          <a:ext cx="791280" cy="272520"/>
                        </a:xfrm>
                        <a:prstGeom prst="lef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Left Arrow 25" o:spid="_x0000_s1026" o:spt="66" type="#_x0000_t66" style="position:absolute;left:0pt;margin-left:64.45pt;margin-top:236.1pt;height:21.5pt;width:62.35pt;z-index:1024;mso-width-relative:page;mso-height-relative:page;" fillcolor="#5B9BD5 [3204]" filled="t" stroked="t" coordsize="21600,21600" o:gfxdata="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iE47m2QAAAAsBAAAPAAAAAAAAAAEAIAAAACIAAABkcnMvZG93bnJldi54bWxQSwECFAAU&#10;AAAACACHTuJAA/7tJPABAAAFBAAADgAAAAAAAAABACAAAAAoAQAAZHJzL2Uyb0RvYy54bWxQSwUG&#10;AAAAAAYABgBZAQAAigUAAAAA&#10;" adj="3719,5400">
                <v:fill on="t" focussize="0,0"/>
                <v:stroke weight="1pt" color="#41719C [3204]" miterlimit="8" joinstyle="miter"/>
                <v:imagedata o:title=""/>
                <o:lock v:ext="edit" aspectratio="f"/>
              </v:shape>
            </w:pict>
          </mc:Fallback>
        </mc:AlternateContent>
      </w:r>
    </w:p>
    <w:p>
      <w:pP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w:pPr>
    </w:p>
    <w:p>
      <w:pPr>
        <w:rPr>
          <w:rFonts w:ascii="Algerian" w:hAnsi="Algerian"/>
          <w:color w:val="000000" w:themeColor="text1"/>
          <w:sz w:val="48"/>
          <w:szCs w:val="48"/>
          <w:u w:val="single"/>
          <w:lang w:val="en-US"/>
          <w14:shadow w14:blurRad="38100" w14:dist="19050" w14:dir="2700000" w14:sx="100000" w14:sy="100000" w14:kx="0" w14:ky="0" w14:algn="tl">
            <w14:schemeClr w14:val="dk1">
              <w14:alpha w14:val="60000"/>
            </w14:schemeClr>
          </w14:shadow>
          <w14:textFill>
            <w14:solidFill>
              <w14:schemeClr w14:val="tx1"/>
            </w14:solidFill>
          </w14:textFill>
        </w:rPr>
      </w:pPr>
      <w:r>
        <w:br w:type="page"/>
      </w:r>
    </w:p>
    <w:p>
      <w:pPr>
        <w:rPr>
          <w:rFonts w:ascii="Algerian" w:hAnsi="Algerian"/>
          <w:color w:val="000000" w:themeColor="text1"/>
          <w:sz w:val="48"/>
          <w:szCs w:val="48"/>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pPr>
    </w:p>
    <w:p>
      <w:pPr>
        <w:rPr>
          <w:rFonts w:ascii="Times New Roman" w:hAnsi="Times New Roman" w:cs="Times New Roman"/>
          <w:color w:val="000000" w:themeColor="text1"/>
          <w:sz w:val="48"/>
          <w:szCs w:val="48"/>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pPr>
      <w:r>
        <mc:AlternateContent>
          <mc:Choice Requires="wps">
            <w:drawing>
              <wp:anchor distT="0" distB="0" distL="0" distR="0" simplePos="0" relativeHeight="1024" behindDoc="0" locked="0" layoutInCell="1" allowOverlap="1">
                <wp:simplePos x="0" y="0"/>
                <wp:positionH relativeFrom="column">
                  <wp:posOffset>-528320</wp:posOffset>
                </wp:positionH>
                <wp:positionV relativeFrom="paragraph">
                  <wp:posOffset>110490</wp:posOffset>
                </wp:positionV>
                <wp:extent cx="476885" cy="123190"/>
                <wp:effectExtent l="15240" t="6350" r="22860" b="23495"/>
                <wp:wrapNone/>
                <wp:docPr id="22" name="Chevron 10"/>
                <wp:cNvGraphicFramePr/>
                <a:graphic xmlns:a="http://schemas.openxmlformats.org/drawingml/2006/main">
                  <a:graphicData uri="http://schemas.microsoft.com/office/word/2010/wordprocessingShape">
                    <wps:wsp>
                      <wps:cNvSpPr/>
                      <wps:spPr>
                        <a:xfrm>
                          <a:off x="0" y="0"/>
                          <a:ext cx="476280" cy="122400"/>
                        </a:xfrm>
                        <a:prstGeom prst="chevron">
                          <a:avLst>
                            <a:gd name="adj"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Chevron 10" o:spid="_x0000_s1026" o:spt="55" type="#_x0000_t55" style="position:absolute;left:0pt;margin-left:-41.6pt;margin-top:8.7pt;height:9.7pt;width:37.55pt;z-index:1024;mso-width-relative:page;mso-height-relative:page;" fillcolor="#5B9BD5 [3204]" filled="t" stroked="t" coordsize="21600,21600" o:gfxdata="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TtyLtYAAAAIAQAA&#10;DwAAAAAAAAABACAAAAAiAAAAZHJzL2Rvd25yZXYueG1sUEsBAhQAFAAAAAgAh07iQI2OhdDiAQAA&#10;2wMAAA4AAAAAAAAAAQAgAAAAJQEAAGRycy9lMm9Eb2MueG1sUEsFBgAAAAAGAAYAWQEAAHkFAAAA&#10;AA==&#10;" adj="18825">
                <v:fill on="t" focussize="0,0"/>
                <v:stroke weight="1pt" color="#41719C [3204]" miterlimit="8" joinstyle="miter"/>
                <v:imagedata o:title=""/>
                <o:lock v:ext="edit" aspectratio="f"/>
              </v:shape>
            </w:pict>
          </mc:Fallback>
        </mc:AlternateContent>
      </w:r>
      <w:r>
        <w:rPr>
          <w:rFonts w:ascii="Times New Roman" w:hAnsi="Times New Roman" w:cs="Times New Roman"/>
          <w:color w:val="FF0000"/>
          <w:sz w:val="48"/>
          <w:szCs w:val="48"/>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t>HARDWARE</w:t>
      </w:r>
      <w:r>
        <w:rPr>
          <w:rFonts w:ascii="Times New Roman" w:hAnsi="Times New Roman" w:cs="Times New Roman"/>
          <w:color w:val="000000" w:themeColor="text1"/>
          <w:sz w:val="48"/>
          <w:szCs w:val="48"/>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t xml:space="preserve"> </w:t>
      </w:r>
      <w:r>
        <w:rPr>
          <w:rFonts w:ascii="Times New Roman" w:hAnsi="Times New Roman" w:cs="Times New Roman"/>
          <w:color w:val="00B0F0"/>
          <w:sz w:val="48"/>
          <w:szCs w:val="48"/>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t>AND</w:t>
      </w:r>
      <w:r>
        <w:rPr>
          <w:rFonts w:ascii="Times New Roman" w:hAnsi="Times New Roman" w:cs="Times New Roman"/>
          <w:color w:val="000000" w:themeColor="text1"/>
          <w:sz w:val="48"/>
          <w:szCs w:val="48"/>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t xml:space="preserve"> </w:t>
      </w:r>
      <w:r>
        <w:rPr>
          <w:rFonts w:ascii="Times New Roman" w:hAnsi="Times New Roman" w:cs="Times New Roman"/>
          <w:color w:val="00B050"/>
          <w:sz w:val="48"/>
          <w:szCs w:val="48"/>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t xml:space="preserve">SOFTWARE </w:t>
      </w:r>
      <w:r>
        <w:rPr>
          <w:rFonts w:ascii="Times New Roman" w:hAnsi="Times New Roman" w:cs="Times New Roman"/>
          <w:color w:val="FFC000"/>
          <w:sz w:val="48"/>
          <w:szCs w:val="48"/>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t>REQUIREMENTS:</w:t>
      </w:r>
    </w:p>
    <w:p>
      <w:pPr>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rPr>
          <w:rFonts w:ascii="Times New Roman" w:hAnsi="Times New Roman" w:cs="Times New Roman"/>
          <w:color w:val="FFFFFF"/>
          <w:sz w:val="48"/>
          <w:szCs w:val="48"/>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ascii="Times New Roman" w:hAnsi="Times New Roman" w:cs="Times New Roman"/>
          <w:color w:val="FFFFFF"/>
          <w:sz w:val="48"/>
          <w:szCs w:val="48"/>
          <w:u w:val="single"/>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HARDWARE</w:t>
      </w:r>
      <w:r>
        <w:rPr>
          <w:rFonts w:ascii="Times New Roman" w:hAnsi="Times New Roman" w:cs="Times New Roman"/>
          <w:color w:val="FFFFFF"/>
          <w:sz w:val="48"/>
          <w:szCs w:val="48"/>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w:t>
      </w:r>
      <w:r>
        <w:rPr>
          <w:rFonts w:ascii="Times New Roman" w:hAnsi="Times New Roman" w:cs="Times New Roman"/>
          <w:color w:val="FFFFFF"/>
          <w:sz w:val="48"/>
          <w:szCs w:val="48"/>
          <w:u w:val="single"/>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COMPONENTS:</w:t>
      </w:r>
    </w:p>
    <w:p>
      <w:pP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pPr>
      <w: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t>1.NODE MCU</w:t>
      </w:r>
    </w:p>
    <w:p>
      <w:pP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pPr>
      <w: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t>2.SOIL MOISTURE</w:t>
      </w:r>
    </w:p>
    <w:p>
      <w:pP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pPr>
      <w: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t>3.DHT SENSOR</w:t>
      </w:r>
    </w:p>
    <w:p>
      <w:pP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pPr>
      <w: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t>4.DC MOTOR</w:t>
      </w:r>
    </w:p>
    <w:p>
      <w:pP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pPr>
      <w: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t>5.L293D MOTOR DRIVER</w:t>
      </w:r>
    </w:p>
    <w:p>
      <w:pP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pPr>
    </w:p>
    <w:p>
      <w:pP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pPr>
    </w:p>
    <w:p>
      <w:pPr>
        <w:rPr>
          <w:rFonts w:ascii="Times New Roman" w:hAnsi="Times New Roman" w:cs="Times New Roman"/>
          <w:sz w:val="48"/>
          <w:szCs w:val="48"/>
          <w:lang w:val="en-US"/>
          <w14:shadow w14:blurRad="38100" w14:dist="19050" w14:dir="2700000" w14:sx="100000" w14:sy="100000" w14:kx="0" w14:ky="0" w14:algn="tl">
            <w14:schemeClr w14:val="dk1">
              <w14:alpha w14:val="60000"/>
            </w14:schemeClr>
          </w14:shadow>
        </w:rPr>
      </w:pPr>
      <w:r>
        <w:br w:type="page"/>
      </w:r>
    </w:p>
    <w:p>
      <w:pPr>
        <w:rPr>
          <w:rFonts w:ascii="Times New Roman" w:hAnsi="Times New Roman" w:cs="Times New Roman"/>
          <w:color w:val="F8CBAD" w:themeColor="accent2" w:themeTint="66"/>
          <w:sz w:val="48"/>
          <w:szCs w:val="48"/>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rPr>
          <w:rFonts w:ascii="Times New Roman" w:hAnsi="Times New Roman" w:cs="Times New Roman"/>
          <w:color w:val="FF0000"/>
          <w:sz w:val="48"/>
          <w:szCs w:val="48"/>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props3d w14:extrusionH="0" w14:contourW="0" w14:prstMaterial="clear"/>
        </w:rPr>
      </w:pPr>
      <w:r>
        <mc:AlternateContent>
          <mc:Choice Requires="wps">
            <w:drawing>
              <wp:anchor distT="0" distB="0" distL="0" distR="0" simplePos="0" relativeHeight="1024" behindDoc="0" locked="0" layoutInCell="1" allowOverlap="1">
                <wp:simplePos x="0" y="0"/>
                <wp:positionH relativeFrom="column">
                  <wp:posOffset>-596265</wp:posOffset>
                </wp:positionH>
                <wp:positionV relativeFrom="paragraph">
                  <wp:posOffset>163830</wp:posOffset>
                </wp:positionV>
                <wp:extent cx="558800" cy="191135"/>
                <wp:effectExtent l="15240" t="15240" r="17145" b="22860"/>
                <wp:wrapNone/>
                <wp:docPr id="23" name="Notched Right Arrow 8"/>
                <wp:cNvGraphicFramePr/>
                <a:graphic xmlns:a="http://schemas.openxmlformats.org/drawingml/2006/main">
                  <a:graphicData uri="http://schemas.microsoft.com/office/word/2010/wordprocessingShape">
                    <wps:wsp>
                      <wps:cNvSpPr/>
                      <wps:spPr>
                        <a:xfrm>
                          <a:off x="0" y="0"/>
                          <a:ext cx="558000" cy="190440"/>
                        </a:xfrm>
                        <a:prstGeom prst="notched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Notched Right Arrow 8" o:spid="_x0000_s1026" o:spt="94" type="#_x0000_t94" style="position:absolute;left:0pt;margin-left:-46.95pt;margin-top:12.9pt;height:15.05pt;width:44pt;z-index:1024;mso-width-relative:page;mso-height-relative:page;" fillcolor="#5B9BD5 [3204]" filled="t" stroked="t" coordsize="21600,21600" o:gfxdata="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D2Vpy1gAAAAgBAAAPAAAAAAAAAAEAIAAAACIAAABkcnMvZG93bnJldi54bWxQSwEC&#10;FAAUAAAACACHTuJAxL7OvvYBAAAVBAAADgAAAAAAAAABACAAAAAlAQAAZHJzL2Uyb0RvYy54bWxQ&#10;SwUGAAAAAAYABgBZAQAAjQUAAAAA&#10;" adj="17915,5400">
                <v:fill on="t" focussize="0,0"/>
                <v:stroke weight="1pt" color="#41719C [3204]" miterlimit="8" joinstyle="miter"/>
                <v:imagedata o:title=""/>
                <o:lock v:ext="edit" aspectratio="f"/>
              </v:shape>
            </w:pict>
          </mc:Fallback>
        </mc:AlternateContent>
      </w:r>
      <w:r>
        <w:rPr>
          <w:rFonts w:ascii="Times New Roman" w:hAnsi="Times New Roman" w:cs="Times New Roman"/>
          <w:color w:val="FF0000"/>
          <w:sz w:val="48"/>
          <w:szCs w:val="48"/>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props3d w14:extrusionH="0" w14:contourW="0" w14:prstMaterial="clear"/>
        </w:rPr>
        <w:t>HARDWARE REQUIREMENTS:</w:t>
      </w:r>
    </w:p>
    <w:p>
      <w:pPr>
        <w:rPr>
          <w:rFonts w:ascii="Times New Roman" w:hAnsi="Times New Roman" w:cs="Times New Roman"/>
          <w:color w:val="C55A11" w:themeColor="accent2" w:themeShade="BF"/>
          <w:sz w:val="48"/>
          <w:szCs w:val="48"/>
          <w:u w:val="single"/>
          <w:lang w:val="en-US"/>
          <w14:shadow w14:blurRad="38100" w14:dist="19050" w14:dir="2700000" w14:sx="100000" w14:sy="100000" w14:kx="0" w14:ky="0" w14:algn="tl">
            <w14:schemeClr w14:val="dk1">
              <w14:alpha w14:val="60000"/>
            </w14:schemeClr>
          </w14:shadow>
        </w:rPr>
      </w:pPr>
      <w:r>
        <w:rPr>
          <w:rFonts w:ascii="Times New Roman" w:hAnsi="Times New Roman" w:cs="Times New Roman"/>
          <w:color w:val="1F4E79" w:themeColor="accent1" w:themeShade="80"/>
          <w:sz w:val="48"/>
          <w:szCs w:val="48"/>
          <w:u w:val="single"/>
          <w:lang w:val="en-US"/>
          <w14:shadow w14:blurRad="38100" w14:dist="19050" w14:dir="2700000" w14:sx="100000" w14:sy="100000" w14:kx="0" w14:ky="0" w14:algn="tl">
            <w14:schemeClr w14:val="dk1">
              <w14:alpha w14:val="60000"/>
            </w14:schemeClr>
          </w14:shadow>
        </w:rPr>
        <w:t>1.</w:t>
      </w:r>
      <w:r>
        <w:rPr>
          <w:rFonts w:ascii="Times New Roman" w:hAnsi="Times New Roman" w:cs="Times New Roman"/>
          <w:color w:val="C55A11" w:themeColor="accent2" w:themeShade="BF"/>
          <w:sz w:val="48"/>
          <w:szCs w:val="48"/>
          <w:u w:val="single"/>
          <w:lang w:val="en-US"/>
          <w14:shadow w14:blurRad="38100" w14:dist="19050" w14:dir="2700000" w14:sx="100000" w14:sy="100000" w14:kx="0" w14:ky="0" w14:algn="tl">
            <w14:schemeClr w14:val="dk1">
              <w14:alpha w14:val="60000"/>
            </w14:schemeClr>
          </w14:shadow>
        </w:rPr>
        <w:t>NODE MCU:</w:t>
      </w:r>
    </w:p>
    <w:p>
      <w:pPr>
        <w:rPr>
          <w:rFonts w:ascii="Times New Roman" w:hAnsi="Times New Roman" w:cs="Times New Roman"/>
          <w:color w:val="C55A11" w:themeColor="accent2" w:themeShade="BF"/>
          <w:sz w:val="48"/>
          <w:szCs w:val="48"/>
          <w:u w:val="single"/>
          <w:lang w:val="en-US"/>
          <w14:shadow w14:blurRad="38100" w14:dist="19050" w14:dir="2700000" w14:sx="100000" w14:sy="100000" w14:kx="0" w14:ky="0" w14:algn="tl">
            <w14:schemeClr w14:val="dk1">
              <w14:alpha w14:val="60000"/>
            </w14:schemeClr>
          </w14:shadow>
        </w:rPr>
      </w:pPr>
    </w:p>
    <w:p>
      <w:pPr>
        <w:rPr>
          <w:rFonts w:ascii="Times New Roman" w:hAnsi="Times New Roman" w:cs="Times New Roman"/>
          <w:color w:val="C55A11" w:themeColor="accent2" w:themeShade="BF"/>
          <w:sz w:val="48"/>
          <w:szCs w:val="48"/>
          <w:lang w:val="en-US"/>
          <w14:shadow w14:blurRad="38100" w14:dist="19050" w14:dir="2700000" w14:sx="100000" w14:sy="100000" w14:kx="0" w14:ky="0" w14:algn="tl">
            <w14:schemeClr w14:val="dk1">
              <w14:alpha w14:val="60000"/>
            </w14:schemeClr>
          </w14:shadow>
        </w:rPr>
      </w:pPr>
      <w:r>
        <w:drawing>
          <wp:inline distT="0" distB="0" distL="0" distR="0">
            <wp:extent cx="3315335" cy="1701800"/>
            <wp:effectExtent l="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pic:cNvPicPr>
                      <a:picLocks noChangeAspect="1" noChangeArrowheads="1"/>
                    </pic:cNvPicPr>
                  </pic:nvPicPr>
                  <pic:blipFill>
                    <a:blip r:embed="rId16"/>
                    <a:stretch>
                      <a:fillRect/>
                    </a:stretch>
                  </pic:blipFill>
                  <pic:spPr>
                    <a:xfrm>
                      <a:off x="0" y="0"/>
                      <a:ext cx="3315335" cy="1701800"/>
                    </a:xfrm>
                    <a:prstGeom prst="rect">
                      <a:avLst/>
                    </a:prstGeom>
                  </pic:spPr>
                </pic:pic>
              </a:graphicData>
            </a:graphic>
          </wp:inline>
        </w:drawing>
      </w:r>
    </w:p>
    <w:p>
      <w:pPr>
        <w:sectPr>
          <w:footerReference r:id="rId4" w:type="default"/>
          <w:pgSz w:w="11906" w:h="16838"/>
          <w:pgMar w:top="1440" w:right="1440" w:bottom="1440" w:left="1440" w:header="0" w:footer="708" w:gutter="0"/>
          <w:pgNumType w:fmt="decimal"/>
          <w:formProt w:val="0"/>
          <w:docGrid w:linePitch="360" w:charSpace="0"/>
        </w:sectPr>
      </w:pPr>
      <w:r>
        <w:rPr>
          <w:rFonts w:ascii="Times New Roman" w:hAnsi="Times New Roman" w:cs="Times New Roman"/>
          <w:b/>
          <w:bCs/>
          <w:color w:val="222222"/>
          <w:sz w:val="44"/>
          <w:szCs w:val="44"/>
          <w:shd w:val="clear" w:fill="FFFFFF"/>
        </w:rPr>
        <w:t>NodeMCU</w:t>
      </w:r>
      <w:r>
        <w:rPr>
          <w:rFonts w:ascii="Times New Roman" w:hAnsi="Times New Roman" w:cs="Times New Roman"/>
          <w:color w:val="222222"/>
          <w:sz w:val="44"/>
          <w:szCs w:val="44"/>
          <w:shd w:val="clear" w:fill="FFFFFF"/>
        </w:rPr>
        <w:t> is an open source </w:t>
      </w:r>
      <w:r>
        <w:fldChar w:fldCharType="begin"/>
      </w:r>
      <w:r>
        <w:instrText xml:space="preserve"> HYPERLINK "https://en.wikipedia.org/wiki/Internet_of_Things" \t "Internet of Things" \h </w:instrText>
      </w:r>
      <w:r>
        <w:fldChar w:fldCharType="separate"/>
      </w:r>
      <w:r>
        <w:rPr>
          <w:rStyle w:val="13"/>
          <w:rFonts w:ascii="Times New Roman" w:hAnsi="Times New Roman" w:cs="Times New Roman"/>
          <w:color w:val="0B0080"/>
          <w:sz w:val="44"/>
          <w:szCs w:val="44"/>
          <w:highlight w:val="white"/>
        </w:rPr>
        <w:t>IoT</w:t>
      </w:r>
      <w:r>
        <w:rPr>
          <w:rStyle w:val="13"/>
          <w:rFonts w:ascii="Times New Roman" w:hAnsi="Times New Roman" w:cs="Times New Roman"/>
          <w:color w:val="0B0080"/>
          <w:sz w:val="44"/>
          <w:szCs w:val="44"/>
          <w:highlight w:val="white"/>
        </w:rPr>
        <w:fldChar w:fldCharType="end"/>
      </w:r>
      <w:r>
        <w:rPr>
          <w:rFonts w:ascii="Times New Roman" w:hAnsi="Times New Roman" w:cs="Times New Roman"/>
          <w:color w:val="222222"/>
          <w:sz w:val="44"/>
          <w:szCs w:val="44"/>
          <w:shd w:val="clear" w:fill="FFFFFF"/>
        </w:rPr>
        <w:t> platform. It includes </w:t>
      </w:r>
      <w:r>
        <w:fldChar w:fldCharType="begin"/>
      </w:r>
      <w:r>
        <w:instrText xml:space="preserve"> HYPERLINK "https://en.wikipedia.org/wiki/Firmware" \t "Firmware" \h </w:instrText>
      </w:r>
      <w:r>
        <w:fldChar w:fldCharType="separate"/>
      </w:r>
      <w:r>
        <w:rPr>
          <w:rStyle w:val="13"/>
          <w:rFonts w:ascii="Times New Roman" w:hAnsi="Times New Roman" w:cs="Times New Roman"/>
          <w:color w:val="0B0080"/>
          <w:sz w:val="44"/>
          <w:szCs w:val="44"/>
          <w:highlight w:val="white"/>
        </w:rPr>
        <w:t>firmware</w:t>
      </w:r>
      <w:r>
        <w:rPr>
          <w:rStyle w:val="13"/>
          <w:rFonts w:ascii="Times New Roman" w:hAnsi="Times New Roman" w:cs="Times New Roman"/>
          <w:color w:val="0B0080"/>
          <w:sz w:val="44"/>
          <w:szCs w:val="44"/>
          <w:highlight w:val="white"/>
        </w:rPr>
        <w:fldChar w:fldCharType="end"/>
      </w:r>
      <w:r>
        <w:rPr>
          <w:rFonts w:ascii="Times New Roman" w:hAnsi="Times New Roman" w:cs="Times New Roman"/>
          <w:color w:val="222222"/>
          <w:sz w:val="44"/>
          <w:szCs w:val="44"/>
          <w:shd w:val="clear" w:fill="FFFFFF"/>
        </w:rPr>
        <w:t> which runs on the </w:t>
      </w:r>
      <w:r>
        <w:fldChar w:fldCharType="begin"/>
      </w:r>
      <w:r>
        <w:instrText xml:space="preserve"> HYPERLINK "https://en.wikipedia.org/wiki/ESP8266" \t "ESP8266" \h </w:instrText>
      </w:r>
      <w:r>
        <w:fldChar w:fldCharType="separate"/>
      </w:r>
      <w:r>
        <w:rPr>
          <w:rStyle w:val="13"/>
          <w:rFonts w:ascii="Times New Roman" w:hAnsi="Times New Roman" w:cs="Times New Roman"/>
          <w:color w:val="0B0080"/>
          <w:sz w:val="44"/>
          <w:szCs w:val="44"/>
          <w:highlight w:val="white"/>
        </w:rPr>
        <w:t>ESP8266</w:t>
      </w:r>
      <w:r>
        <w:rPr>
          <w:rStyle w:val="13"/>
          <w:rFonts w:ascii="Times New Roman" w:hAnsi="Times New Roman" w:cs="Times New Roman"/>
          <w:color w:val="0B0080"/>
          <w:sz w:val="44"/>
          <w:szCs w:val="44"/>
          <w:highlight w:val="white"/>
        </w:rPr>
        <w:fldChar w:fldCharType="end"/>
      </w:r>
      <w:r>
        <w:rPr>
          <w:rFonts w:ascii="Times New Roman" w:hAnsi="Times New Roman" w:cs="Times New Roman"/>
          <w:color w:val="222222"/>
          <w:sz w:val="44"/>
          <w:szCs w:val="44"/>
          <w:shd w:val="clear" w:fill="FFFFFF"/>
        </w:rPr>
        <w:t> </w:t>
      </w:r>
      <w:r>
        <w:fldChar w:fldCharType="begin"/>
      </w:r>
      <w:r>
        <w:instrText xml:space="preserve"> HYPERLINK "https://en.wikipedia.org/wiki/Wi-Fi" \t "Wi-Fi" \h </w:instrText>
      </w:r>
      <w:r>
        <w:fldChar w:fldCharType="separate"/>
      </w:r>
      <w:r>
        <w:rPr>
          <w:rStyle w:val="13"/>
          <w:rFonts w:ascii="Times New Roman" w:hAnsi="Times New Roman" w:cs="Times New Roman"/>
          <w:color w:val="0B0080"/>
          <w:sz w:val="44"/>
          <w:szCs w:val="44"/>
          <w:highlight w:val="white"/>
        </w:rPr>
        <w:t>Wi-Fi</w:t>
      </w:r>
      <w:r>
        <w:rPr>
          <w:rStyle w:val="13"/>
          <w:rFonts w:ascii="Times New Roman" w:hAnsi="Times New Roman" w:cs="Times New Roman"/>
          <w:color w:val="0B0080"/>
          <w:sz w:val="44"/>
          <w:szCs w:val="44"/>
          <w:highlight w:val="white"/>
        </w:rPr>
        <w:fldChar w:fldCharType="end"/>
      </w:r>
      <w:r>
        <w:rPr>
          <w:rFonts w:ascii="Times New Roman" w:hAnsi="Times New Roman" w:cs="Times New Roman"/>
          <w:color w:val="222222"/>
          <w:sz w:val="44"/>
          <w:szCs w:val="44"/>
          <w:shd w:val="clear" w:fill="FFFFFF"/>
        </w:rPr>
        <w:t> </w:t>
      </w:r>
      <w:r>
        <w:fldChar w:fldCharType="begin"/>
      </w:r>
      <w:r>
        <w:instrText xml:space="preserve"> HYPERLINK "https://en.wikipedia.org/wiki/System_on_a_chip" \t "System on a chip" \h </w:instrText>
      </w:r>
      <w:r>
        <w:fldChar w:fldCharType="separate"/>
      </w:r>
      <w:r>
        <w:rPr>
          <w:rStyle w:val="13"/>
          <w:rFonts w:ascii="Times New Roman" w:hAnsi="Times New Roman" w:cs="Times New Roman"/>
          <w:color w:val="0B0080"/>
          <w:sz w:val="44"/>
          <w:szCs w:val="44"/>
          <w:highlight w:val="white"/>
        </w:rPr>
        <w:t>SoC</w:t>
      </w:r>
      <w:r>
        <w:rPr>
          <w:rStyle w:val="13"/>
          <w:rFonts w:ascii="Times New Roman" w:hAnsi="Times New Roman" w:cs="Times New Roman"/>
          <w:color w:val="0B0080"/>
          <w:sz w:val="44"/>
          <w:szCs w:val="44"/>
          <w:highlight w:val="white"/>
        </w:rPr>
        <w:fldChar w:fldCharType="end"/>
      </w:r>
      <w:r>
        <w:rPr>
          <w:rFonts w:ascii="Times New Roman" w:hAnsi="Times New Roman" w:cs="Times New Roman"/>
          <w:color w:val="222222"/>
          <w:sz w:val="44"/>
          <w:szCs w:val="44"/>
          <w:shd w:val="clear" w:fill="FFFFFF"/>
        </w:rPr>
        <w:t> from </w:t>
      </w:r>
      <w:r>
        <w:fldChar w:fldCharType="begin"/>
      </w:r>
      <w:r>
        <w:instrText xml:space="preserve"> HYPERLINK "https://en.wikipedia.org/w/index.php?title=Espressif_Systems&amp;action=edit&amp;redlink=1" \t "Espressif Systems (page does not exist)" \h </w:instrText>
      </w:r>
      <w:r>
        <w:fldChar w:fldCharType="separate"/>
      </w:r>
      <w:r>
        <w:rPr>
          <w:rStyle w:val="13"/>
          <w:rFonts w:ascii="Times New Roman" w:hAnsi="Times New Roman" w:cs="Times New Roman"/>
          <w:color w:val="A55858"/>
          <w:sz w:val="44"/>
          <w:szCs w:val="44"/>
          <w:highlight w:val="white"/>
        </w:rPr>
        <w:t>Espressif Systems</w:t>
      </w:r>
      <w:r>
        <w:rPr>
          <w:rStyle w:val="13"/>
          <w:rFonts w:ascii="Times New Roman" w:hAnsi="Times New Roman" w:cs="Times New Roman"/>
          <w:color w:val="A55858"/>
          <w:sz w:val="44"/>
          <w:szCs w:val="44"/>
          <w:highlight w:val="white"/>
        </w:rPr>
        <w:fldChar w:fldCharType="end"/>
      </w:r>
      <w:r>
        <w:rPr>
          <w:rFonts w:ascii="Times New Roman" w:hAnsi="Times New Roman" w:cs="Times New Roman"/>
          <w:color w:val="222222"/>
          <w:sz w:val="44"/>
          <w:szCs w:val="44"/>
          <w:shd w:val="clear" w:fill="FFFFFF"/>
        </w:rPr>
        <w:t>, and hardware which is based on the ESP-12 module. The term "NodeMCU" by default refers to the firmware rather than the development kits. The firmware uses the </w:t>
      </w:r>
      <w:r>
        <w:fldChar w:fldCharType="begin"/>
      </w:r>
      <w:r>
        <w:instrText xml:space="preserve"> HYPERLINK "https://en.wikipedia.org/wiki/Lua_(programming_language)" \t "Lua (programming language)" \h </w:instrText>
      </w:r>
      <w:r>
        <w:fldChar w:fldCharType="separate"/>
      </w:r>
      <w:r>
        <w:rPr>
          <w:rStyle w:val="13"/>
          <w:rFonts w:ascii="Times New Roman" w:hAnsi="Times New Roman" w:cs="Times New Roman"/>
          <w:color w:val="0B0080"/>
          <w:sz w:val="44"/>
          <w:szCs w:val="44"/>
          <w:highlight w:val="white"/>
        </w:rPr>
        <w:t>Lua</w:t>
      </w:r>
      <w:r>
        <w:rPr>
          <w:rStyle w:val="13"/>
          <w:rFonts w:ascii="Times New Roman" w:hAnsi="Times New Roman" w:cs="Times New Roman"/>
          <w:color w:val="0B0080"/>
          <w:sz w:val="44"/>
          <w:szCs w:val="44"/>
          <w:highlight w:val="white"/>
        </w:rPr>
        <w:fldChar w:fldCharType="end"/>
      </w:r>
      <w:r>
        <w:rPr>
          <w:rFonts w:ascii="Times New Roman" w:hAnsi="Times New Roman" w:cs="Times New Roman"/>
          <w:color w:val="222222"/>
          <w:sz w:val="44"/>
          <w:szCs w:val="44"/>
          <w:shd w:val="clear" w:fill="FFFFFF"/>
        </w:rPr>
        <w:t> scripting language. It is based on the eLua project, and built on the Espressif Non-OS SDK for ESP8266. It uses many open source projects, such as lua-cjson and </w:t>
      </w:r>
      <w:r>
        <w:fldChar w:fldCharType="begin"/>
      </w:r>
      <w:r>
        <w:instrText xml:space="preserve"> HYPERLINK "https://en.wikipedia.org/w/index.php?title=SPIFFS&amp;action=edit&amp;redlink=1" \t "SPIFFS (page does not exist)" \h </w:instrText>
      </w:r>
      <w:r>
        <w:fldChar w:fldCharType="separate"/>
      </w:r>
      <w:r>
        <w:rPr>
          <w:rStyle w:val="13"/>
          <w:rFonts w:ascii="Times New Roman" w:hAnsi="Times New Roman" w:cs="Times New Roman"/>
          <w:color w:val="A55858"/>
          <w:sz w:val="44"/>
          <w:szCs w:val="44"/>
          <w:highlight w:val="white"/>
        </w:rPr>
        <w:t>SPIFFS</w:t>
      </w:r>
      <w:r>
        <w:rPr>
          <w:rStyle w:val="13"/>
          <w:rFonts w:ascii="Times New Roman" w:hAnsi="Times New Roman" w:cs="Times New Roman"/>
          <w:color w:val="A55858"/>
          <w:sz w:val="44"/>
          <w:szCs w:val="44"/>
          <w:highlight w:val="white"/>
        </w:rPr>
        <w:fldChar w:fldCharType="end"/>
      </w:r>
      <w:r>
        <w:rPr>
          <w:rFonts w:ascii="Times New Roman" w:hAnsi="Times New Roman" w:cs="Times New Roman"/>
          <w:color w:val="222222"/>
          <w:sz w:val="44"/>
          <w:szCs w:val="44"/>
          <w:shd w:val="clear" w:fill="FFFFFF"/>
        </w:rPr>
        <w:t>.</w:t>
      </w:r>
    </w:p>
    <w:p>
      <w:pPr>
        <w:numPr>
          <w:ilvl w:val="0"/>
          <w:numId w:val="0"/>
        </w:numPr>
        <w:rPr>
          <w:rStyle w:val="13"/>
          <w:rFonts w:ascii="Times New Roman" w:hAnsi="Times New Roman" w:cs="Times New Roman"/>
          <w:color w:val="C55A11" w:themeColor="accent2" w:themeShade="BF"/>
          <w:sz w:val="52"/>
          <w:szCs w:val="52"/>
          <w:highlight w:val="white"/>
          <w:u w:val="none"/>
          <w:vertAlign w:val="superscript"/>
          <w:lang w:val="en-US"/>
        </w:rPr>
      </w:pPr>
    </w:p>
    <w:p>
      <w:pPr>
        <w:numPr>
          <w:ilvl w:val="0"/>
          <w:numId w:val="3"/>
        </w:numPr>
        <w:rPr>
          <w:rStyle w:val="13"/>
          <w:rFonts w:ascii="Times New Roman" w:hAnsi="Times New Roman" w:cs="Times New Roman"/>
          <w:color w:val="7C7C7C" w:themeColor="accent3" w:themeShade="BF"/>
          <w:sz w:val="52"/>
          <w:szCs w:val="52"/>
          <w:highlight w:val="white"/>
          <w:u w:val="none"/>
          <w:vertAlign w:val="superscript"/>
          <w:lang w:val="en-US"/>
        </w:rPr>
      </w:pPr>
      <w:r>
        <w:rPr>
          <w:rStyle w:val="13"/>
          <w:rFonts w:ascii="Times New Roman" w:hAnsi="Times New Roman" w:cs="Times New Roman"/>
          <w:color w:val="7C7C7C" w:themeColor="accent3" w:themeShade="BF"/>
          <w:sz w:val="52"/>
          <w:szCs w:val="52"/>
          <w:highlight w:val="white"/>
          <w:u w:val="single"/>
          <w:vertAlign w:val="superscript"/>
          <w:lang w:val="en-US"/>
        </w:rPr>
        <w:t>SOIL MOISTURE</w:t>
      </w:r>
      <w:r>
        <w:rPr>
          <w:rStyle w:val="13"/>
          <w:rFonts w:ascii="Times New Roman" w:hAnsi="Times New Roman" w:cs="Times New Roman"/>
          <w:color w:val="7C7C7C" w:themeColor="accent3" w:themeShade="BF"/>
          <w:sz w:val="52"/>
          <w:szCs w:val="52"/>
          <w:highlight w:val="white"/>
          <w:u w:val="none"/>
          <w:vertAlign w:val="superscript"/>
          <w:lang w:val="en-US"/>
        </w:rPr>
        <w:t>:</w:t>
      </w:r>
    </w:p>
    <w:p>
      <w:pPr>
        <w:numPr>
          <w:ilvl w:val="0"/>
          <w:numId w:val="0"/>
        </w:numPr>
        <w:rPr>
          <w:rFonts w:ascii="SimSun" w:hAnsi="SimSun" w:eastAsia="SimSun" w:cs="SimSun"/>
          <w:sz w:val="24"/>
          <w:szCs w:val="24"/>
        </w:rPr>
      </w:pPr>
      <w:r>
        <w:drawing>
          <wp:inline distT="0" distB="2540" distL="0" distR="10160">
            <wp:extent cx="4695190" cy="3502660"/>
            <wp:effectExtent l="0" t="0" r="0" b="0"/>
            <wp:docPr id="25" name="Image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IMG_256"/>
                    <pic:cNvPicPr>
                      <a:picLocks noChangeAspect="1" noChangeArrowheads="1"/>
                    </pic:cNvPicPr>
                  </pic:nvPicPr>
                  <pic:blipFill>
                    <a:blip r:embed="rId17"/>
                    <a:stretch>
                      <a:fillRect/>
                    </a:stretch>
                  </pic:blipFill>
                  <pic:spPr>
                    <a:xfrm>
                      <a:off x="0" y="0"/>
                      <a:ext cx="4695190" cy="3502660"/>
                    </a:xfrm>
                    <a:prstGeom prst="rect">
                      <a:avLst/>
                    </a:prstGeom>
                  </pic:spPr>
                </pic:pic>
              </a:graphicData>
            </a:graphic>
          </wp:inline>
        </w:drawing>
      </w:r>
    </w:p>
    <w:p>
      <w:pPr>
        <w:numPr>
          <w:ilvl w:val="0"/>
          <w:numId w:val="0"/>
        </w:numPr>
        <w:rPr>
          <w:rFonts w:ascii="SimSun" w:hAnsi="SimSun" w:eastAsia="SimSun" w:cs="SimSun"/>
          <w:sz w:val="44"/>
          <w:szCs w:val="44"/>
        </w:rPr>
      </w:pPr>
    </w:p>
    <w:p>
      <w:pPr>
        <w:pStyle w:val="7"/>
        <w:keepNext w:val="0"/>
        <w:keepLines w:val="0"/>
        <w:widowControl/>
        <w:shd w:val="clear" w:fill="FFFFFF"/>
        <w:spacing w:before="0" w:beforeAutospacing="0" w:after="150" w:afterAutospacing="0" w:line="330" w:lineRule="atLeast"/>
        <w:ind w:left="0" w:right="0" w:firstLine="0"/>
        <w:rPr>
          <w:rFonts w:ascii="Open Sans" w:hAnsi="Open Sans" w:eastAsia="Open Sans" w:cs="Open Sans"/>
          <w:i w:val="0"/>
          <w:caps w:val="0"/>
          <w:smallCaps w:val="0"/>
          <w:color w:val="333333"/>
          <w:spacing w:val="0"/>
          <w:sz w:val="44"/>
          <w:szCs w:val="44"/>
        </w:rPr>
      </w:pPr>
      <w:r>
        <w:rPr>
          <w:rFonts w:ascii="Open Sans" w:hAnsi="Open Sans" w:eastAsia="Open Sans" w:cs="Open Sans"/>
          <w:i w:val="0"/>
          <w:caps w:val="0"/>
          <w:smallCaps w:val="0"/>
          <w:color w:val="333333"/>
          <w:spacing w:val="0"/>
          <w:sz w:val="44"/>
          <w:szCs w:val="44"/>
          <w:shd w:val="clear" w:fill="FFFFFF"/>
        </w:rPr>
        <w:t>Soil moisture is basically the content of water present in soil. This can be measured using a soil moisture sensor which consists of two conducting probes that act as a probe. It can measure the moisture content in the soil based on the change in resistance between the two conducting plates.</w:t>
      </w:r>
    </w:p>
    <w:p>
      <w:pPr>
        <w:pStyle w:val="7"/>
        <w:keepNext w:val="0"/>
        <w:keepLines w:val="0"/>
        <w:widowControl/>
        <w:shd w:val="clear" w:fill="FFFFFF"/>
        <w:spacing w:before="0" w:beforeAutospacing="0" w:after="150" w:afterAutospacing="0" w:line="330" w:lineRule="atLeast"/>
        <w:ind w:left="0" w:right="0" w:firstLine="0"/>
        <w:rPr>
          <w:rFonts w:ascii="Open Sans" w:hAnsi="Open Sans" w:eastAsia="Open Sans" w:cs="Open Sans"/>
          <w:i w:val="0"/>
          <w:caps w:val="0"/>
          <w:smallCaps w:val="0"/>
          <w:color w:val="333333"/>
          <w:spacing w:val="0"/>
          <w:sz w:val="44"/>
          <w:szCs w:val="44"/>
        </w:rPr>
        <w:sectPr>
          <w:footerReference r:id="rId5" w:type="default"/>
          <w:pgSz w:w="11906" w:h="16838"/>
          <w:pgMar w:top="1440" w:right="1440" w:bottom="1440" w:left="1440" w:header="0" w:footer="708" w:gutter="0"/>
          <w:pgNumType w:fmt="decimal"/>
          <w:formProt w:val="0"/>
          <w:docGrid w:linePitch="360" w:charSpace="0"/>
        </w:sectPr>
      </w:pPr>
      <w:r>
        <w:rPr>
          <w:rFonts w:ascii="Open Sans" w:hAnsi="Open Sans" w:eastAsia="Open Sans" w:cs="Open Sans"/>
          <w:i w:val="0"/>
          <w:caps w:val="0"/>
          <w:smallCaps w:val="0"/>
          <w:color w:val="333333"/>
          <w:spacing w:val="0"/>
          <w:sz w:val="44"/>
          <w:szCs w:val="44"/>
          <w:shd w:val="clear" w:fill="FFFFFF"/>
        </w:rPr>
        <w:t>The resistance between the two conducting plates varies in an inverse manner with the amount of moisture present in the soil.</w:t>
      </w:r>
    </w:p>
    <w:p>
      <w:pPr>
        <w:numPr>
          <w:ilvl w:val="0"/>
          <w:numId w:val="0"/>
        </w:numPr>
        <w:rPr>
          <w:rFonts w:ascii="SimSun" w:hAnsi="SimSun" w:eastAsia="SimSun" w:cs="SimSun"/>
          <w:color w:val="002060"/>
          <w:sz w:val="44"/>
          <w:szCs w:val="44"/>
          <w:u w:val="single"/>
          <w:lang w:val="en-US"/>
        </w:rPr>
      </w:pPr>
    </w:p>
    <w:p>
      <w:pPr>
        <w:numPr>
          <w:ilvl w:val="0"/>
          <w:numId w:val="0"/>
        </w:numPr>
        <w:rPr>
          <w:rFonts w:ascii="SimSun" w:hAnsi="SimSun" w:eastAsia="SimSun" w:cs="SimSun"/>
          <w:color w:val="002060"/>
          <w:sz w:val="44"/>
          <w:szCs w:val="44"/>
          <w:u w:val="single"/>
          <w:lang w:val="en-US"/>
        </w:rPr>
      </w:pPr>
      <w:r>
        <w:rPr>
          <w:rFonts w:ascii="SimSun" w:hAnsi="SimSun" w:eastAsia="SimSun" w:cs="SimSun"/>
          <w:color w:val="002060"/>
          <w:sz w:val="44"/>
          <w:szCs w:val="44"/>
          <w:u w:val="single"/>
          <w:lang w:val="en-US"/>
        </w:rPr>
        <w:t>3.DHT11 SENSOR:</w:t>
      </w:r>
    </w:p>
    <w:p>
      <w:pPr>
        <w:numPr>
          <w:ilvl w:val="0"/>
          <w:numId w:val="0"/>
        </w:numPr>
        <w:rPr>
          <w:rFonts w:ascii="SimSun" w:hAnsi="SimSun" w:eastAsia="SimSun" w:cs="SimSun"/>
          <w:sz w:val="24"/>
          <w:szCs w:val="24"/>
        </w:rPr>
      </w:pPr>
      <w:r>
        <w:drawing>
          <wp:inline distT="0" distB="9525" distL="0" distR="0">
            <wp:extent cx="2819400" cy="3267075"/>
            <wp:effectExtent l="0" t="0" r="0" b="0"/>
            <wp:docPr id="2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G_256"/>
                    <pic:cNvPicPr>
                      <a:picLocks noChangeAspect="1" noChangeArrowheads="1"/>
                    </pic:cNvPicPr>
                  </pic:nvPicPr>
                  <pic:blipFill>
                    <a:blip r:embed="rId18"/>
                    <a:stretch>
                      <a:fillRect/>
                    </a:stretch>
                  </pic:blipFill>
                  <pic:spPr>
                    <a:xfrm>
                      <a:off x="0" y="0"/>
                      <a:ext cx="2819400" cy="3267075"/>
                    </a:xfrm>
                    <a:prstGeom prst="rect">
                      <a:avLst/>
                    </a:prstGeom>
                  </pic:spPr>
                </pic:pic>
              </a:graphicData>
            </a:graphic>
          </wp:inline>
        </w:drawing>
      </w:r>
    </w:p>
    <w:p>
      <w:pPr>
        <w:pStyle w:val="7"/>
        <w:keepNext w:val="0"/>
        <w:keepLines w:val="0"/>
        <w:widowControl/>
        <w:shd w:val="clear" w:fill="FFFFFF"/>
        <w:spacing w:before="0" w:beforeAutospacing="0" w:after="150" w:afterAutospacing="0" w:line="330" w:lineRule="atLeast"/>
        <w:ind w:left="0" w:right="0" w:firstLine="0"/>
        <w:jc w:val="both"/>
        <w:rPr>
          <w:rFonts w:ascii="Source Sans Pro" w:hAnsi="Source Sans Pro" w:eastAsia="Source Sans Pro" w:cs="Source Sans Pro"/>
          <w:i w:val="0"/>
          <w:caps w:val="0"/>
          <w:smallCaps w:val="0"/>
          <w:color w:val="141412"/>
          <w:spacing w:val="0"/>
          <w:sz w:val="44"/>
          <w:szCs w:val="44"/>
          <w:highlight w:val="white"/>
        </w:rPr>
        <w:sectPr>
          <w:footerReference r:id="rId6" w:type="default"/>
          <w:pgSz w:w="11906" w:h="16838"/>
          <w:pgMar w:top="1440" w:right="1440" w:bottom="1440" w:left="1440" w:header="0" w:footer="708" w:gutter="0"/>
          <w:pgNumType w:fmt="decimal"/>
          <w:formProt w:val="0"/>
          <w:docGrid w:linePitch="360" w:charSpace="0"/>
        </w:sectPr>
      </w:pPr>
      <w:r>
        <w:rPr>
          <w:rFonts w:ascii="Open Sans" w:hAnsi="Open Sans" w:eastAsia="Open Sans" w:cs="Open Sans"/>
          <w:i w:val="0"/>
          <w:caps w:val="0"/>
          <w:smallCaps w:val="0"/>
          <w:color w:val="333333"/>
          <w:spacing w:val="0"/>
          <w:sz w:val="44"/>
          <w:szCs w:val="44"/>
          <w:shd w:val="clear" w:fill="FFFFFF"/>
        </w:rPr>
        <w:t>DHT</w:t>
      </w:r>
      <w:r>
        <w:rPr>
          <w:rFonts w:ascii="Open Sans" w:hAnsi="Open Sans" w:eastAsia="Open Sans" w:cs="Open Sans"/>
          <w:i w:val="0"/>
          <w:caps w:val="0"/>
          <w:smallCaps w:val="0"/>
          <w:color w:val="333333"/>
          <w:spacing w:val="0"/>
          <w:sz w:val="44"/>
          <w:szCs w:val="44"/>
          <w:shd w:val="clear" w:fill="FFFFFF"/>
          <w:lang w:val="en-US"/>
        </w:rPr>
        <w:t>11</w:t>
      </w:r>
      <w:r>
        <w:rPr>
          <w:rFonts w:ascii="Open Sans" w:hAnsi="Open Sans" w:eastAsia="Open Sans" w:cs="Open Sans"/>
          <w:i w:val="0"/>
          <w:caps w:val="0"/>
          <w:smallCaps w:val="0"/>
          <w:color w:val="333333"/>
          <w:spacing w:val="0"/>
          <w:sz w:val="44"/>
          <w:szCs w:val="44"/>
          <w:shd w:val="clear" w:fill="FFFFFF"/>
        </w:rPr>
        <w:t xml:space="preserve"> sensor measures and provides humidity and temperature values serially over a single wire.It can measure relative humidity in percentage (20 to 90% RH) and temperature in degree Celsius in the range of 0 to 50°C.It has 4 pins; one of which is used for data communication in serial form.Pulses of different TON and TOFF are decoded as logic 1 or logic 0 or start pulse or end of frame.</w:t>
      </w:r>
      <w:r>
        <w:rPr>
          <w:rFonts w:ascii="Source Sans Pro" w:hAnsi="Source Sans Pro" w:eastAsia="Source Sans Pro" w:cs="Source Sans Pro"/>
          <w:i w:val="0"/>
          <w:caps w:val="0"/>
          <w:smallCaps w:val="0"/>
          <w:color w:val="141412"/>
          <w:spacing w:val="0"/>
          <w:sz w:val="44"/>
          <w:szCs w:val="44"/>
          <w:shd w:val="clear" w:fill="FFFFFF"/>
        </w:rPr>
        <w:t>The electric connection to the NodeMCU is very simple, as the DHT series can be powered direct with 3.3V. Only 3 wires are needed: VCC, GND and the data line.</w:t>
      </w:r>
    </w:p>
    <w:p>
      <w:pPr>
        <w:pStyle w:val="7"/>
        <w:keepNext w:val="0"/>
        <w:keepLines w:val="0"/>
        <w:widowControl/>
        <w:numPr>
          <w:ilvl w:val="0"/>
          <w:numId w:val="0"/>
        </w:numPr>
        <w:shd w:val="clear" w:fill="FFFFFF"/>
        <w:spacing w:before="0" w:beforeAutospacing="0" w:after="150" w:afterAutospacing="0" w:line="330" w:lineRule="atLeast"/>
        <w:ind w:left="0" w:right="0" w:firstLine="0"/>
        <w:jc w:val="both"/>
        <w:rPr>
          <w:rFonts w:ascii="Times New Roman" w:hAnsi="Times New Roman" w:eastAsia="Source Sans Pro" w:cs="Times New Roman"/>
          <w:i w:val="0"/>
          <w:caps w:val="0"/>
          <w:smallCaps w:val="0"/>
          <w:color w:val="C55A11" w:themeColor="accent2" w:themeShade="BF"/>
          <w:spacing w:val="0"/>
          <w:sz w:val="44"/>
          <w:szCs w:val="44"/>
          <w:highlight w:val="white"/>
          <w:u w:val="single"/>
          <w:lang w:val="en-US"/>
        </w:rPr>
      </w:pPr>
    </w:p>
    <w:p>
      <w:pPr>
        <w:pStyle w:val="7"/>
        <w:keepNext w:val="0"/>
        <w:keepLines w:val="0"/>
        <w:widowControl/>
        <w:numPr>
          <w:ilvl w:val="0"/>
          <w:numId w:val="0"/>
        </w:numPr>
        <w:shd w:val="clear" w:fill="FFFFFF"/>
        <w:spacing w:before="0" w:beforeAutospacing="0" w:after="150" w:afterAutospacing="0" w:line="330" w:lineRule="atLeast"/>
        <w:ind w:left="0" w:right="0" w:firstLine="0"/>
        <w:jc w:val="both"/>
        <w:rPr>
          <w:rFonts w:ascii="Times New Roman" w:hAnsi="Times New Roman" w:eastAsia="Source Sans Pro" w:cs="Times New Roman"/>
          <w:i w:val="0"/>
          <w:caps w:val="0"/>
          <w:smallCaps w:val="0"/>
          <w:color w:val="141412"/>
          <w:spacing w:val="0"/>
          <w:sz w:val="44"/>
          <w:szCs w:val="44"/>
          <w:highlight w:val="white"/>
          <w:lang w:val="en-US"/>
        </w:rPr>
      </w:pPr>
      <w:r>
        <w:rPr>
          <w:rFonts w:eastAsia="Source Sans Pro" w:cs="Times New Roman"/>
          <w:i w:val="0"/>
          <w:caps w:val="0"/>
          <w:smallCaps w:val="0"/>
          <w:color w:val="C55A11" w:themeColor="accent2" w:themeShade="BF"/>
          <w:spacing w:val="0"/>
          <w:sz w:val="44"/>
          <w:szCs w:val="44"/>
          <w:u w:val="single"/>
          <w:shd w:val="clear" w:fill="FFFFFF"/>
          <w:lang w:val="en-US"/>
        </w:rPr>
        <w:t>4.DC MOTOR:</w:t>
      </w:r>
    </w:p>
    <w:p>
      <w:pPr>
        <w:pStyle w:val="7"/>
        <w:keepNext w:val="0"/>
        <w:keepLines w:val="0"/>
        <w:widowControl/>
        <w:numPr>
          <w:ilvl w:val="0"/>
          <w:numId w:val="0"/>
        </w:numPr>
        <w:shd w:val="clear" w:fill="FFFFFF"/>
        <w:spacing w:before="0" w:beforeAutospacing="0" w:after="150" w:afterAutospacing="0" w:line="330" w:lineRule="atLeast"/>
        <w:ind w:left="0" w:right="0" w:firstLine="0"/>
        <w:jc w:val="both"/>
        <w:rPr>
          <w:rFonts w:ascii="Source Sans Pro" w:hAnsi="Source Sans Pro" w:eastAsia="Source Sans Pro" w:cs="Source Sans Pro"/>
          <w:i w:val="0"/>
          <w:caps w:val="0"/>
          <w:smallCaps w:val="0"/>
          <w:color w:val="141412"/>
          <w:spacing w:val="0"/>
          <w:sz w:val="44"/>
          <w:szCs w:val="44"/>
          <w:highlight w:val="white"/>
          <w:lang w:val="en-US"/>
        </w:rPr>
      </w:pPr>
    </w:p>
    <w:p>
      <w:pPr>
        <w:pStyle w:val="7"/>
        <w:keepNext w:val="0"/>
        <w:keepLines w:val="0"/>
        <w:widowControl/>
        <w:numPr>
          <w:ilvl w:val="0"/>
          <w:numId w:val="0"/>
        </w:numPr>
        <w:shd w:val="clear" w:fill="FFFFFF"/>
        <w:spacing w:before="0" w:beforeAutospacing="0" w:after="150" w:afterAutospacing="0" w:line="330" w:lineRule="atLeast"/>
        <w:ind w:left="0" w:right="0" w:firstLine="0"/>
        <w:jc w:val="both"/>
        <w:rPr>
          <w:rFonts w:ascii="SimSun" w:hAnsi="SimSun" w:eastAsia="SimSun" w:cs="SimSun"/>
          <w:sz w:val="24"/>
          <w:szCs w:val="24"/>
        </w:rPr>
      </w:pPr>
      <w:r>
        <w:drawing>
          <wp:inline distT="0" distB="6985" distL="0" distR="0">
            <wp:extent cx="3048000" cy="2126615"/>
            <wp:effectExtent l="0" t="0" r="0" b="0"/>
            <wp:docPr id="2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IMG_256"/>
                    <pic:cNvPicPr>
                      <a:picLocks noChangeAspect="1" noChangeArrowheads="1"/>
                    </pic:cNvPicPr>
                  </pic:nvPicPr>
                  <pic:blipFill>
                    <a:blip r:embed="rId19"/>
                    <a:stretch>
                      <a:fillRect/>
                    </a:stretch>
                  </pic:blipFill>
                  <pic:spPr>
                    <a:xfrm>
                      <a:off x="0" y="0"/>
                      <a:ext cx="3048000" cy="2126615"/>
                    </a:xfrm>
                    <a:prstGeom prst="rect">
                      <a:avLst/>
                    </a:prstGeom>
                  </pic:spPr>
                </pic:pic>
              </a:graphicData>
            </a:graphic>
          </wp:inline>
        </w:drawing>
      </w:r>
    </w:p>
    <w:p>
      <w:pPr>
        <w:pStyle w:val="7"/>
        <w:keepNext w:val="0"/>
        <w:keepLines w:val="0"/>
        <w:widowControl/>
        <w:numPr>
          <w:ilvl w:val="0"/>
          <w:numId w:val="0"/>
        </w:numPr>
        <w:shd w:val="clear" w:fill="FFFFFF"/>
        <w:spacing w:before="0" w:beforeAutospacing="0" w:after="150" w:afterAutospacing="0" w:line="330" w:lineRule="atLeast"/>
        <w:ind w:left="0" w:right="0" w:firstLine="0"/>
        <w:jc w:val="both"/>
        <w:rPr>
          <w:rFonts w:ascii="SimSun" w:hAnsi="SimSun" w:eastAsia="SimSun" w:cs="SimSun"/>
          <w:sz w:val="24"/>
          <w:szCs w:val="24"/>
        </w:rPr>
      </w:pPr>
    </w:p>
    <w:p>
      <w:pPr>
        <w:pStyle w:val="7"/>
        <w:keepNext w:val="0"/>
        <w:keepLines w:val="0"/>
        <w:widowControl/>
        <w:shd w:val="clear" w:fill="FFFFFF"/>
        <w:spacing w:before="0" w:beforeAutospacing="0" w:after="150" w:afterAutospacing="0" w:line="330" w:lineRule="atLeast"/>
        <w:ind w:left="0" w:right="0" w:firstLine="0"/>
        <w:jc w:val="both"/>
        <w:rPr>
          <w:rFonts w:ascii="Open Sans" w:hAnsi="Open Sans" w:eastAsia="Open Sans" w:cs="Open Sans"/>
          <w:i w:val="0"/>
          <w:caps w:val="0"/>
          <w:smallCaps w:val="0"/>
          <w:color w:val="333333"/>
          <w:spacing w:val="0"/>
          <w:sz w:val="44"/>
          <w:szCs w:val="44"/>
        </w:rPr>
      </w:pPr>
      <w:r>
        <w:rPr>
          <w:rFonts w:ascii="Open Sans" w:hAnsi="Open Sans" w:eastAsia="Open Sans" w:cs="Open Sans"/>
          <w:i w:val="0"/>
          <w:caps w:val="0"/>
          <w:smallCaps w:val="0"/>
          <w:color w:val="333333"/>
          <w:spacing w:val="0"/>
          <w:sz w:val="44"/>
          <w:szCs w:val="44"/>
          <w:shd w:val="clear" w:fill="FFFFFF"/>
        </w:rPr>
        <w:t>DC motor converts electrical energy in the form of Direct Current into mechanical energy in the form of rotational motion of the motor shaft.</w:t>
      </w:r>
    </w:p>
    <w:p>
      <w:pPr>
        <w:pStyle w:val="7"/>
        <w:keepNext w:val="0"/>
        <w:keepLines w:val="0"/>
        <w:widowControl/>
        <w:shd w:val="clear" w:fill="FFFFFF"/>
        <w:spacing w:before="0" w:beforeAutospacing="0" w:after="150" w:afterAutospacing="0" w:line="330" w:lineRule="atLeast"/>
        <w:ind w:left="0" w:right="0" w:firstLine="0"/>
        <w:jc w:val="both"/>
        <w:rPr>
          <w:rFonts w:ascii="Open Sans" w:hAnsi="Open Sans" w:eastAsia="Open Sans" w:cs="Open Sans"/>
          <w:i w:val="0"/>
          <w:caps w:val="0"/>
          <w:smallCaps w:val="0"/>
          <w:color w:val="333333"/>
          <w:spacing w:val="0"/>
          <w:sz w:val="44"/>
          <w:szCs w:val="44"/>
        </w:rPr>
      </w:pPr>
      <w:r>
        <w:rPr>
          <w:rFonts w:ascii="Open Sans" w:hAnsi="Open Sans" w:eastAsia="Open Sans" w:cs="Open Sans"/>
          <w:i w:val="0"/>
          <w:caps w:val="0"/>
          <w:smallCaps w:val="0"/>
          <w:color w:val="333333"/>
          <w:spacing w:val="0"/>
          <w:sz w:val="44"/>
          <w:szCs w:val="44"/>
          <w:shd w:val="clear" w:fill="FFFFFF"/>
        </w:rPr>
        <w:t>The DC motor speed can be controlled by applying varying DC voltage; whereas the direction of rotation of motor can be changed by reversing the direction of current through it.</w:t>
      </w:r>
    </w:p>
    <w:p>
      <w:pPr>
        <w:pStyle w:val="7"/>
        <w:keepNext w:val="0"/>
        <w:keepLines w:val="0"/>
        <w:widowControl/>
        <w:shd w:val="clear" w:fill="FFFFFF"/>
        <w:spacing w:before="0" w:beforeAutospacing="0" w:after="150" w:afterAutospacing="0" w:line="330" w:lineRule="atLeast"/>
        <w:ind w:left="0" w:right="0" w:firstLine="0"/>
        <w:jc w:val="both"/>
        <w:rPr>
          <w:rFonts w:ascii="Open Sans" w:hAnsi="Open Sans" w:eastAsia="Open Sans" w:cs="Open Sans"/>
          <w:i w:val="0"/>
          <w:caps w:val="0"/>
          <w:smallCaps w:val="0"/>
          <w:color w:val="333333"/>
          <w:spacing w:val="0"/>
          <w:sz w:val="22"/>
          <w:szCs w:val="22"/>
        </w:rPr>
        <w:sectPr>
          <w:footerReference r:id="rId7" w:type="default"/>
          <w:pgSz w:w="11906" w:h="16838"/>
          <w:pgMar w:top="1440" w:right="1440" w:bottom="1440" w:left="1440" w:header="0" w:footer="708" w:gutter="0"/>
          <w:pgNumType w:fmt="decimal"/>
          <w:formProt w:val="0"/>
          <w:docGrid w:linePitch="360" w:charSpace="0"/>
        </w:sectPr>
      </w:pPr>
      <w:r>
        <w:rPr>
          <w:rFonts w:ascii="Open Sans" w:hAnsi="Open Sans" w:eastAsia="Open Sans" w:cs="Open Sans"/>
          <w:i w:val="0"/>
          <w:caps w:val="0"/>
          <w:smallCaps w:val="0"/>
          <w:color w:val="333333"/>
          <w:spacing w:val="0"/>
          <w:sz w:val="44"/>
          <w:szCs w:val="44"/>
          <w:shd w:val="clear" w:fill="FFFFFF"/>
        </w:rPr>
        <w:t>For applying varying voltage, we can make use of PWM technique.For reversing the current, we can make use of H-Bridge circuit or motor driver ICs that employ the H-Bridge technique.NodeMCU based ESP8266 can be used to control the speed and rotational direction of DC Motor. NodeMCU has PWM feature on its GPIO pins using which we can control DC moto</w:t>
      </w:r>
      <w:r>
        <w:rPr>
          <w:rFonts w:ascii="Open Sans" w:hAnsi="Open Sans" w:eastAsia="Open Sans" w:cs="Open Sans"/>
          <w:i w:val="0"/>
          <w:caps w:val="0"/>
          <w:smallCaps w:val="0"/>
          <w:color w:val="333333"/>
          <w:spacing w:val="0"/>
          <w:sz w:val="22"/>
          <w:szCs w:val="22"/>
          <w:shd w:val="clear" w:fill="FFFFFF"/>
        </w:rPr>
        <w:t>r.</w:t>
      </w:r>
    </w:p>
    <w:p>
      <w:pPr>
        <w:pStyle w:val="7"/>
        <w:keepNext w:val="0"/>
        <w:keepLines w:val="0"/>
        <w:widowControl/>
        <w:numPr>
          <w:ilvl w:val="0"/>
          <w:numId w:val="0"/>
        </w:numPr>
        <w:shd w:val="clear" w:fill="FFFFFF"/>
        <w:spacing w:before="0" w:beforeAutospacing="0" w:after="150" w:afterAutospacing="0" w:line="330" w:lineRule="atLeast"/>
        <w:ind w:left="0" w:right="0" w:firstLine="0"/>
        <w:jc w:val="both"/>
        <w:rPr>
          <w:rFonts w:ascii="Times New Roman" w:hAnsi="Times New Roman" w:eastAsia="Source Sans Pro" w:cs="Times New Roman"/>
          <w:i w:val="0"/>
          <w:caps w:val="0"/>
          <w:smallCaps w:val="0"/>
          <w:color w:val="7C7C7C" w:themeColor="accent3" w:themeShade="BF"/>
          <w:spacing w:val="0"/>
          <w:sz w:val="44"/>
          <w:szCs w:val="44"/>
          <w:highlight w:val="white"/>
          <w:u w:val="single"/>
          <w:lang w:val="en-US"/>
        </w:rPr>
      </w:pPr>
    </w:p>
    <w:p>
      <w:pPr>
        <w:pStyle w:val="7"/>
        <w:keepNext w:val="0"/>
        <w:keepLines w:val="0"/>
        <w:widowControl/>
        <w:numPr>
          <w:ilvl w:val="0"/>
          <w:numId w:val="0"/>
        </w:numPr>
        <w:shd w:val="clear" w:fill="FFFFFF"/>
        <w:spacing w:before="0" w:beforeAutospacing="0" w:after="150" w:afterAutospacing="0" w:line="330" w:lineRule="atLeast"/>
        <w:ind w:left="0" w:right="0" w:firstLine="0"/>
        <w:jc w:val="both"/>
        <w:rPr>
          <w:rFonts w:ascii="Times New Roman" w:hAnsi="Times New Roman" w:eastAsia="Source Sans Pro" w:cs="Times New Roman"/>
          <w:i w:val="0"/>
          <w:caps w:val="0"/>
          <w:smallCaps w:val="0"/>
          <w:color w:val="7C7C7C" w:themeColor="accent3" w:themeShade="BF"/>
          <w:spacing w:val="0"/>
          <w:sz w:val="44"/>
          <w:szCs w:val="44"/>
          <w:highlight w:val="white"/>
          <w:u w:val="single"/>
          <w:lang w:val="en-US"/>
        </w:rPr>
      </w:pPr>
    </w:p>
    <w:p>
      <w:pPr>
        <w:pStyle w:val="7"/>
        <w:keepNext w:val="0"/>
        <w:keepLines w:val="0"/>
        <w:widowControl/>
        <w:numPr>
          <w:ilvl w:val="0"/>
          <w:numId w:val="4"/>
        </w:numPr>
        <w:shd w:val="clear" w:fill="FFFFFF"/>
        <w:spacing w:before="0" w:beforeAutospacing="0" w:after="150" w:afterAutospacing="0" w:line="330" w:lineRule="atLeast"/>
        <w:ind w:left="0" w:right="0" w:firstLine="0"/>
        <w:jc w:val="both"/>
        <w:rPr>
          <w:rFonts w:ascii="Times New Roman" w:hAnsi="Times New Roman" w:eastAsia="Source Sans Pro" w:cs="Times New Roman"/>
          <w:i w:val="0"/>
          <w:caps w:val="0"/>
          <w:smallCaps w:val="0"/>
          <w:color w:val="7C7C7C" w:themeColor="accent3" w:themeShade="BF"/>
          <w:spacing w:val="0"/>
          <w:sz w:val="44"/>
          <w:szCs w:val="44"/>
          <w:highlight w:val="white"/>
          <w:u w:val="none"/>
          <w:lang w:val="en-US"/>
        </w:rPr>
      </w:pPr>
      <w:r>
        <w:rPr>
          <w:rFonts w:eastAsia="Source Sans Pro" w:cs="Times New Roman"/>
          <w:i w:val="0"/>
          <w:caps w:val="0"/>
          <w:smallCaps w:val="0"/>
          <w:color w:val="7C7C7C" w:themeColor="accent3" w:themeShade="BF"/>
          <w:spacing w:val="0"/>
          <w:sz w:val="44"/>
          <w:szCs w:val="44"/>
          <w:u w:val="single"/>
          <w:shd w:val="clear" w:fill="FFFFFF"/>
          <w:lang w:val="en-US"/>
        </w:rPr>
        <w:t>L293D MOTOR DRIVER:</w:t>
      </w:r>
    </w:p>
    <w:p>
      <w:pPr>
        <w:pStyle w:val="7"/>
        <w:keepNext w:val="0"/>
        <w:keepLines w:val="0"/>
        <w:widowControl/>
        <w:numPr>
          <w:ilvl w:val="0"/>
          <w:numId w:val="0"/>
        </w:numPr>
        <w:shd w:val="clear" w:fill="FFFFFF"/>
        <w:spacing w:before="0" w:beforeAutospacing="0" w:after="150" w:afterAutospacing="0" w:line="330" w:lineRule="atLeast"/>
        <w:ind w:left="0" w:right="0" w:firstLine="0"/>
        <w:jc w:val="both"/>
        <w:rPr>
          <w:rFonts w:ascii="SimSun" w:hAnsi="SimSun" w:eastAsia="SimSun" w:cs="SimSun"/>
          <w:sz w:val="24"/>
          <w:szCs w:val="24"/>
        </w:rPr>
      </w:pPr>
      <w:r>
        <w:drawing>
          <wp:inline distT="0" distB="0" distL="0" distR="17145">
            <wp:extent cx="3564255" cy="2857500"/>
            <wp:effectExtent l="0" t="0" r="0" b="0"/>
            <wp:docPr id="2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IMG_256"/>
                    <pic:cNvPicPr>
                      <a:picLocks noChangeAspect="1" noChangeArrowheads="1"/>
                    </pic:cNvPicPr>
                  </pic:nvPicPr>
                  <pic:blipFill>
                    <a:blip r:embed="rId20"/>
                    <a:stretch>
                      <a:fillRect/>
                    </a:stretch>
                  </pic:blipFill>
                  <pic:spPr>
                    <a:xfrm>
                      <a:off x="0" y="0"/>
                      <a:ext cx="3564255" cy="2857500"/>
                    </a:xfrm>
                    <a:prstGeom prst="rect">
                      <a:avLst/>
                    </a:prstGeom>
                  </pic:spPr>
                </pic:pic>
              </a:graphicData>
            </a:graphic>
          </wp:inline>
        </w:drawing>
      </w:r>
    </w:p>
    <w:p>
      <w:pPr>
        <w:pStyle w:val="7"/>
        <w:keepNext w:val="0"/>
        <w:keepLines w:val="0"/>
        <w:widowControl/>
        <w:numPr>
          <w:ilvl w:val="0"/>
          <w:numId w:val="0"/>
        </w:numPr>
        <w:shd w:val="clear" w:fill="FFFFFF"/>
        <w:spacing w:before="0" w:beforeAutospacing="0" w:after="150" w:afterAutospacing="0" w:line="330" w:lineRule="atLeast"/>
        <w:ind w:left="0" w:right="0" w:firstLine="0"/>
        <w:jc w:val="both"/>
        <w:rPr>
          <w:rFonts w:ascii="Times New Roman" w:hAnsi="Times New Roman" w:eastAsia="SimSun" w:cs="Times New Roman"/>
          <w:sz w:val="44"/>
          <w:szCs w:val="44"/>
          <w:lang w:val="en-US"/>
        </w:rPr>
        <w:sectPr>
          <w:footerReference r:id="rId8" w:type="default"/>
          <w:pgSz w:w="11906" w:h="16838"/>
          <w:pgMar w:top="1440" w:right="1440" w:bottom="1440" w:left="1440" w:header="0" w:footer="708" w:gutter="0"/>
          <w:pgNumType w:fmt="decimal"/>
          <w:formProt w:val="0"/>
          <w:docGrid w:linePitch="360" w:charSpace="0"/>
        </w:sectPr>
      </w:pPr>
      <w:r>
        <w:rPr>
          <w:rFonts w:eastAsia="helvetica" w:cs="Times New Roman"/>
          <w:i w:val="0"/>
          <w:caps w:val="0"/>
          <w:smallCaps w:val="0"/>
          <w:color w:val="555555"/>
          <w:spacing w:val="0"/>
          <w:sz w:val="44"/>
          <w:szCs w:val="44"/>
          <w:shd w:val="clear" w:fill="FFFFFF"/>
        </w:rPr>
        <w:t>A motor driver is an integrated circuit chip which is usually used to control motors in autonomous robots. Motor driver act as an interface between Arduino and the motors . The most commonly used motor driver IC’s are from the L293 series such as L293D, L293NE, etc. These ICs are designed to control 2 DC motors simultaneously. L293D consist of two H-bridge. H-bridge is the simplest circuit for controlling a low current rated motor. We will be referring the motor driver IC as L293D only. L293D has 16 pins.</w:t>
      </w:r>
    </w:p>
    <w:p>
      <w:pPr>
        <w:numPr>
          <w:ilvl w:val="0"/>
          <w:numId w:val="0"/>
        </w:numPr>
        <w:rPr>
          <w:rFonts w:ascii="Times New Roman" w:hAnsi="Times New Roman" w:eastAsia="SimSun" w:cs="Times New Roman"/>
          <w:color w:val="FF0000"/>
          <w:sz w:val="44"/>
          <w:szCs w:val="44"/>
          <w:u w:val="single"/>
          <w:lang w:val="en-US"/>
        </w:rPr>
      </w:pPr>
    </w:p>
    <w:p>
      <w:pPr>
        <w:numPr>
          <w:ilvl w:val="0"/>
          <w:numId w:val="0"/>
        </w:numPr>
        <w:rPr>
          <w:rFonts w:ascii="Times New Roman" w:hAnsi="Times New Roman" w:eastAsia="SimSun" w:cs="Times New Roman"/>
          <w:color w:val="FF0000"/>
          <w:sz w:val="44"/>
          <w:szCs w:val="44"/>
          <w:u w:val="single"/>
          <w:lang w:val="en-US"/>
        </w:rPr>
      </w:pPr>
    </w:p>
    <w:p>
      <w:pPr>
        <w:numPr>
          <w:ilvl w:val="0"/>
          <w:numId w:val="0"/>
        </w:numPr>
        <w:rPr>
          <w:rFonts w:ascii="Times New Roman" w:hAnsi="Times New Roman" w:eastAsia="SimSun" w:cs="Times New Roman"/>
          <w:color w:val="70AD47"/>
          <w:sz w:val="44"/>
          <w:szCs w:val="44"/>
          <w:u w:val="single"/>
          <w:lang w:val="en-US"/>
          <w14:glow w14:rad="38100">
            <w14:schemeClr w14:val="accent1">
              <w14:alpha w14:val="60000"/>
            </w14:schemeClr>
          </w14:gl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pPr>
      <w:r>
        <mc:AlternateContent>
          <mc:Choice Requires="wps">
            <w:drawing>
              <wp:anchor distT="0" distB="0" distL="0" distR="0" simplePos="0" relativeHeight="1024" behindDoc="0" locked="0" layoutInCell="1" allowOverlap="1">
                <wp:simplePos x="0" y="0"/>
                <wp:positionH relativeFrom="column">
                  <wp:posOffset>-610235</wp:posOffset>
                </wp:positionH>
                <wp:positionV relativeFrom="paragraph">
                  <wp:posOffset>52070</wp:posOffset>
                </wp:positionV>
                <wp:extent cx="504190" cy="205105"/>
                <wp:effectExtent l="15240" t="15240" r="14605" b="27940"/>
                <wp:wrapNone/>
                <wp:docPr id="29" name="Notched Right Arrow 9"/>
                <wp:cNvGraphicFramePr/>
                <a:graphic xmlns:a="http://schemas.openxmlformats.org/drawingml/2006/main">
                  <a:graphicData uri="http://schemas.microsoft.com/office/word/2010/wordprocessingShape">
                    <wps:wsp>
                      <wps:cNvSpPr/>
                      <wps:spPr>
                        <a:xfrm>
                          <a:off x="0" y="0"/>
                          <a:ext cx="503640" cy="204480"/>
                        </a:xfrm>
                        <a:prstGeom prst="notched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Notched Right Arrow 9" o:spid="_x0000_s1026" o:spt="94" type="#_x0000_t94" style="position:absolute;left:0pt;margin-left:-48.05pt;margin-top:4.1pt;height:16.15pt;width:39.7pt;z-index:1024;mso-width-relative:page;mso-height-relative:page;" fillcolor="#5B9BD5 [3204]" filled="t" stroked="t" coordsize="21600,21600" o:gfxdata="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MAqke1wAAAAgBAAAPAAAAAAAAAAEAIAAAACIAAABkcnMvZG93bnJldi54bWxQ&#10;SwECFAAUAAAACACHTuJANqffVvgBAAAVBAAADgAAAAAAAAABACAAAAAmAQAAZHJzL2Uyb0RvYy54&#10;bWxQSwUGAAAAAAYABgBZAQAAkAUAAAAA&#10;" adj="17216,5400">
                <v:fill on="t" focussize="0,0"/>
                <v:stroke weight="1pt" color="#41719C [3204]" miterlimit="8" joinstyle="miter"/>
                <v:imagedata o:title=""/>
                <o:lock v:ext="edit" aspectratio="f"/>
              </v:shape>
            </w:pict>
          </mc:Fallback>
        </mc:AlternateContent>
      </w:r>
      <w:r>
        <w:rPr>
          <w:rFonts w:ascii="Times New Roman" w:hAnsi="Times New Roman" w:eastAsia="SimSun" w:cs="Times New Roman"/>
          <w:color w:val="70AD47"/>
          <w:sz w:val="44"/>
          <w:szCs w:val="44"/>
          <w:u w:val="single"/>
          <w:lang w:val="en-US"/>
          <w14:glow w14:rad="38100">
            <w14:schemeClr w14:val="accent1">
              <w14:alpha w14:val="60000"/>
            </w14:schemeClr>
          </w14:gl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t>SOFTWARE REQUIREMENTS:</w:t>
      </w:r>
    </w:p>
    <w:p>
      <w:pPr>
        <w:shd w:val="clear" w:color="auto" w:fill="FFFFFF"/>
        <w:spacing w:beforeAutospacing="1" w:afterAutospacing="1" w:line="360" w:lineRule="auto"/>
        <w:rPr>
          <w:rFonts w:ascii="Times New Roman" w:hAnsi="Times New Roman" w:cs="Times New Roman"/>
          <w:sz w:val="44"/>
          <w:szCs w:val="44"/>
          <w:lang w:val="en-US"/>
        </w:rPr>
      </w:pPr>
      <w:r>
        <mc:AlternateContent>
          <mc:Choice Requires="wps">
            <w:drawing>
              <wp:anchor distT="0" distB="0" distL="0" distR="0" simplePos="0" relativeHeight="1024" behindDoc="0" locked="0" layoutInCell="1" allowOverlap="1">
                <wp:simplePos x="0" y="0"/>
                <wp:positionH relativeFrom="column">
                  <wp:posOffset>-296545</wp:posOffset>
                </wp:positionH>
                <wp:positionV relativeFrom="paragraph">
                  <wp:posOffset>150495</wp:posOffset>
                </wp:positionV>
                <wp:extent cx="299720" cy="137160"/>
                <wp:effectExtent l="6350" t="15240" r="18415" b="19685"/>
                <wp:wrapNone/>
                <wp:docPr id="30" name="Right Arrow 6"/>
                <wp:cNvGraphicFramePr/>
                <a:graphic xmlns:a="http://schemas.openxmlformats.org/drawingml/2006/main">
                  <a:graphicData uri="http://schemas.microsoft.com/office/word/2010/wordprocessingShape">
                    <wps:wsp>
                      <wps:cNvSpPr/>
                      <wps:spPr>
                        <a:xfrm>
                          <a:off x="0" y="0"/>
                          <a:ext cx="299160" cy="136440"/>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Right Arrow 6" o:spid="_x0000_s1026" o:spt="13" type="#_x0000_t13" style="position:absolute;left:0pt;margin-left:-23.35pt;margin-top:11.85pt;height:10.8pt;width:23.6pt;z-index:1024;mso-width-relative:page;mso-height-relative:page;" fillcolor="#5B9BD5 [3204]" filled="t" stroked="t" coordsize="21600,21600" o:gfxdata="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kAr9rYAAAABgEAAA8AAAAAAAAAAQAgAAAAIgAAAGRycy9kb3ducmV2LnhtbFBLAQIUABQA&#10;AAAIAIdO4kBebsLN8AEAAAYEAAAOAAAAAAAAAAEAIAAAACcBAABkcnMvZTJvRG9jLnhtbFBLBQYA&#10;AAAABgAGAFkBAACJBQAAAAA=&#10;" adj="16675,5400">
                <v:fill on="t" focussize="0,0"/>
                <v:stroke weight="1pt" color="#41719C [3204]" miterlimit="8" joinstyle="miter"/>
                <v:imagedata o:title=""/>
                <o:lock v:ext="edit" aspectratio="f"/>
              </v:shape>
            </w:pict>
          </mc:Fallback>
        </mc:AlternateContent>
      </w:r>
      <w:r>
        <w:rPr>
          <w:rFonts w:ascii="Times New Roman" w:hAnsi="Times New Roman" w:cs="Times New Roman"/>
          <w:sz w:val="44"/>
          <w:szCs w:val="44"/>
        </w:rPr>
        <w:t>Arduino ID</w:t>
      </w:r>
      <w:r>
        <w:rPr>
          <w:rFonts w:ascii="Times New Roman" w:hAnsi="Times New Roman" w:cs="Times New Roman"/>
          <w:sz w:val="44"/>
          <w:szCs w:val="44"/>
          <w:lang w:val="en-US"/>
        </w:rPr>
        <w:t>E</w:t>
      </w:r>
    </w:p>
    <w:p>
      <w:pPr>
        <w:shd w:val="clear" w:color="auto" w:fill="FFFFFF"/>
        <w:spacing w:beforeAutospacing="1" w:afterAutospacing="1" w:line="360" w:lineRule="auto"/>
        <w:rPr>
          <w:rFonts w:ascii="Times New Roman" w:hAnsi="Times New Roman" w:cs="Times New Roman"/>
          <w:sz w:val="44"/>
          <w:szCs w:val="44"/>
        </w:rPr>
      </w:pPr>
      <w:r>
        <mc:AlternateContent>
          <mc:Choice Requires="wps">
            <w:drawing>
              <wp:anchor distT="0" distB="0" distL="0" distR="0" simplePos="0" relativeHeight="1024" behindDoc="0" locked="0" layoutInCell="1" allowOverlap="1">
                <wp:simplePos x="0" y="0"/>
                <wp:positionH relativeFrom="column">
                  <wp:posOffset>-365760</wp:posOffset>
                </wp:positionH>
                <wp:positionV relativeFrom="paragraph">
                  <wp:posOffset>142875</wp:posOffset>
                </wp:positionV>
                <wp:extent cx="340995" cy="150495"/>
                <wp:effectExtent l="15240" t="15240" r="25400" b="25400"/>
                <wp:wrapNone/>
                <wp:docPr id="31" name="Notched Right Arrow 23"/>
                <wp:cNvGraphicFramePr/>
                <a:graphic xmlns:a="http://schemas.openxmlformats.org/drawingml/2006/main">
                  <a:graphicData uri="http://schemas.microsoft.com/office/word/2010/wordprocessingShape">
                    <wps:wsp>
                      <wps:cNvSpPr/>
                      <wps:spPr>
                        <a:xfrm>
                          <a:off x="0" y="0"/>
                          <a:ext cx="340200" cy="149760"/>
                        </a:xfrm>
                        <a:prstGeom prst="notched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Notched Right Arrow 23" o:spid="_x0000_s1026" o:spt="94" type="#_x0000_t94" style="position:absolute;left:0pt;margin-left:-28.8pt;margin-top:11.25pt;height:11.85pt;width:26.85pt;z-index:1024;mso-width-relative:page;mso-height-relative:page;" fillcolor="#5B9BD5 [3204]" filled="t" stroked="t" coordsize="21600,21600" o:gfxdata="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yzzx9kAAAAIAQAADwAAAAAAAAABACAAAAAiAAAAZHJzL2Rvd25yZXYueG1s&#10;UEsBAhQAFAAAAAgAh07iQHI1VEH3AQAAFgQAAA4AAAAAAAAAAQAgAAAAKAEAAGRycy9lMm9Eb2Mu&#10;eG1sUEsFBgAAAAAGAAYAWQEAAJEFAAAAAA==&#10;" adj="16846,5400">
                <v:fill on="t" focussize="0,0"/>
                <v:stroke weight="1pt" color="#41719C [3204]" miterlimit="8" joinstyle="miter"/>
                <v:imagedata o:title=""/>
                <o:lock v:ext="edit" aspectratio="f"/>
              </v:shape>
            </w:pict>
          </mc:Fallback>
        </mc:AlternateContent>
      </w:r>
      <w:r>
        <w:rPr>
          <w:rFonts w:ascii="Times New Roman" w:hAnsi="Times New Roman" w:cs="Times New Roman"/>
          <w:sz w:val="44"/>
          <w:szCs w:val="44"/>
        </w:rPr>
        <w:t>IBM Cloud</w:t>
      </w:r>
    </w:p>
    <w:p>
      <w:pPr>
        <w:shd w:val="clear" w:color="auto" w:fill="FFFFFF"/>
        <w:spacing w:beforeAutospacing="1" w:afterAutospacing="1" w:line="360" w:lineRule="auto"/>
        <w:ind w:firstLine="660"/>
        <w:rPr>
          <w:rFonts w:ascii="Times New Roman" w:hAnsi="Times New Roman" w:cs="Times New Roman"/>
          <w:sz w:val="44"/>
          <w:szCs w:val="44"/>
        </w:rPr>
      </w:pPr>
      <w:r>
        <mc:AlternateContent>
          <mc:Choice Requires="wps">
            <w:drawing>
              <wp:anchor distT="0" distB="0" distL="0" distR="0" simplePos="0" relativeHeight="1024" behindDoc="0" locked="0" layoutInCell="1" allowOverlap="1">
                <wp:simplePos x="0" y="0"/>
                <wp:positionH relativeFrom="column">
                  <wp:posOffset>29845</wp:posOffset>
                </wp:positionH>
                <wp:positionV relativeFrom="paragraph">
                  <wp:posOffset>38735</wp:posOffset>
                </wp:positionV>
                <wp:extent cx="368300" cy="191135"/>
                <wp:effectExtent l="15240" t="6350" r="17145" b="12700"/>
                <wp:wrapNone/>
                <wp:docPr id="32" name="Chevron 11"/>
                <wp:cNvGraphicFramePr/>
                <a:graphic xmlns:a="http://schemas.openxmlformats.org/drawingml/2006/main">
                  <a:graphicData uri="http://schemas.microsoft.com/office/word/2010/wordprocessingShape">
                    <wps:wsp>
                      <wps:cNvSpPr/>
                      <wps:spPr>
                        <a:xfrm>
                          <a:off x="0" y="0"/>
                          <a:ext cx="367560" cy="190440"/>
                        </a:xfrm>
                        <a:prstGeom prst="chevron">
                          <a:avLst>
                            <a:gd name="adj"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Chevron 11" o:spid="_x0000_s1026" o:spt="55" type="#_x0000_t55" style="position:absolute;left:0pt;margin-left:2.35pt;margin-top:3.05pt;height:15.05pt;width:29pt;z-index:1024;mso-width-relative:page;mso-height-relative:page;" fillcolor="#5B9BD5 [3204]" filled="t" stroked="t" coordsize="21600,21600" o:gfxdata="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jmQbD1AAAAAUB&#10;AAAPAAAAAAAAAAEAIAAAACIAAABkcnMvZG93bnJldi54bWxQSwECFAAUAAAACACHTuJARBObReYB&#10;AADbAwAADgAAAAAAAAABACAAAAAjAQAAZHJzL2Uyb0RvYy54bWxQSwUGAAAAAAYABgBZAQAAewUA&#10;AAAA&#10;" adj="16005">
                <v:fill on="t" focussize="0,0"/>
                <v:stroke weight="1pt" color="#41719C [3204]" miterlimit="8" joinstyle="miter"/>
                <v:imagedata o:title=""/>
                <o:lock v:ext="edit" aspectratio="f"/>
              </v:shape>
            </w:pict>
          </mc:Fallback>
        </mc:AlternateContent>
      </w:r>
      <w:r>
        <w:rPr>
          <w:rFonts w:ascii="Times New Roman" w:hAnsi="Times New Roman" w:cs="Times New Roman"/>
          <w:sz w:val="44"/>
          <w:szCs w:val="44"/>
          <w:lang w:val="en-US"/>
        </w:rPr>
        <w:t>I</w:t>
      </w:r>
      <w:r>
        <w:rPr>
          <w:rFonts w:ascii="Times New Roman" w:hAnsi="Times New Roman" w:cs="Times New Roman"/>
          <w:sz w:val="44"/>
          <w:szCs w:val="44"/>
        </w:rPr>
        <w:t>OT Platform</w:t>
      </w:r>
    </w:p>
    <w:p>
      <w:pPr>
        <w:shd w:val="clear" w:color="auto" w:fill="FFFFFF"/>
        <w:spacing w:beforeAutospacing="1" w:afterAutospacing="1" w:line="360" w:lineRule="auto"/>
        <w:ind w:firstLine="880"/>
        <w:rPr>
          <w:rFonts w:ascii="Times New Roman" w:hAnsi="Times New Roman" w:cs="Times New Roman"/>
          <w:sz w:val="44"/>
          <w:szCs w:val="44"/>
        </w:rPr>
      </w:pPr>
      <w:r>
        <mc:AlternateContent>
          <mc:Choice Requires="wps">
            <w:drawing>
              <wp:anchor distT="0" distB="0" distL="0" distR="0" simplePos="0" relativeHeight="1024" behindDoc="0" locked="0" layoutInCell="1" allowOverlap="1">
                <wp:simplePos x="0" y="0"/>
                <wp:positionH relativeFrom="column">
                  <wp:posOffset>111760</wp:posOffset>
                </wp:positionH>
                <wp:positionV relativeFrom="paragraph">
                  <wp:posOffset>113665</wp:posOffset>
                </wp:positionV>
                <wp:extent cx="394970" cy="136525"/>
                <wp:effectExtent l="15240" t="6350" r="9525" b="10160"/>
                <wp:wrapNone/>
                <wp:docPr id="33" name="Chevron 13"/>
                <wp:cNvGraphicFramePr/>
                <a:graphic xmlns:a="http://schemas.openxmlformats.org/drawingml/2006/main">
                  <a:graphicData uri="http://schemas.microsoft.com/office/word/2010/wordprocessingShape">
                    <wps:wsp>
                      <wps:cNvSpPr/>
                      <wps:spPr>
                        <a:xfrm>
                          <a:off x="0" y="0"/>
                          <a:ext cx="394200" cy="135720"/>
                        </a:xfrm>
                        <a:prstGeom prst="chevron">
                          <a:avLst>
                            <a:gd name="adj" fmla="val 50000"/>
                          </a:avLst>
                        </a:prstGeom>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Chevron 13" o:spid="_x0000_s1026" o:spt="55" type="#_x0000_t55" style="position:absolute;left:0pt;margin-left:8.8pt;margin-top:8.95pt;height:10.75pt;width:31.1pt;z-index:1024;mso-width-relative:page;mso-height-relative:page;" fillcolor="#5B9BD5 [3204]" filled="t" stroked="t" coordsize="21600,21600" o:gfxdata="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UaEytcAAAAH&#10;AQAADwAAAAAAAAABACAAAAAiAAAAZHJzL2Rvd25yZXYueG1sUEsBAhQAFAAAAAgAh07iQBWkgwrk&#10;AQAA2wMAAA4AAAAAAAAAAQAgAAAAJgEAAGRycy9lMm9Eb2MueG1sUEsFBgAAAAAGAAYAWQEAAHwF&#10;AAAAAA==&#10;" adj="17882">
                <v:fill on="t" focussize="0,0"/>
                <v:stroke weight="1pt" color="#41719C [3204]" miterlimit="8" joinstyle="miter"/>
                <v:imagedata o:title=""/>
                <o:lock v:ext="edit" aspectratio="f"/>
              </v:shape>
            </w:pict>
          </mc:Fallback>
        </mc:AlternateContent>
      </w:r>
      <w:r>
        <w:rPr>
          <w:rFonts w:ascii="Times New Roman" w:hAnsi="Times New Roman" w:cs="Times New Roman"/>
          <w:sz w:val="44"/>
          <w:szCs w:val="44"/>
        </w:rPr>
        <w:t>Node-Red</w:t>
      </w:r>
    </w:p>
    <w:p>
      <w:pPr>
        <w:shd w:val="clear" w:color="auto" w:fill="FFFFFF"/>
        <w:spacing w:beforeAutospacing="1" w:afterAutospacing="1" w:line="360" w:lineRule="auto"/>
        <w:rPr>
          <w:rFonts w:ascii="Times New Roman" w:hAnsi="Times New Roman" w:cs="Times New Roman"/>
          <w:b/>
          <w:sz w:val="44"/>
          <w:szCs w:val="44"/>
        </w:rPr>
      </w:pPr>
      <w:r>
        <w:rPr>
          <w:rFonts w:ascii="Times New Roman" w:hAnsi="Times New Roman" w:cs="Times New Roman"/>
          <w:b/>
          <w:color w:val="C55A11" w:themeColor="accent2" w:themeShade="BF"/>
          <w:sz w:val="44"/>
          <w:szCs w:val="44"/>
          <w:u w:val="single"/>
          <w:lang w:val="en-US"/>
        </w:rPr>
        <w:t>1.</w:t>
      </w:r>
      <w:r>
        <w:rPr>
          <w:rFonts w:ascii="Times New Roman" w:hAnsi="Times New Roman" w:cs="Times New Roman"/>
          <w:b/>
          <w:color w:val="C55A11" w:themeColor="accent2" w:themeShade="BF"/>
          <w:sz w:val="44"/>
          <w:szCs w:val="44"/>
          <w:u w:val="single"/>
        </w:rPr>
        <w:t>Arduino IDE</w:t>
      </w:r>
      <w:r>
        <w:rPr>
          <w:rFonts w:ascii="Times New Roman" w:hAnsi="Times New Roman" w:cs="Times New Roman"/>
          <w:b/>
          <w:sz w:val="44"/>
          <w:szCs w:val="44"/>
        </w:rPr>
        <w:t>:</w:t>
      </w:r>
    </w:p>
    <w:p>
      <w:pPr>
        <w:shd w:val="clear" w:color="auto" w:fill="FFFFFF"/>
        <w:spacing w:beforeAutospacing="1" w:afterAutospacing="1" w:line="360" w:lineRule="auto"/>
      </w:pPr>
      <w:r>
        <w:rPr>
          <w:rFonts w:ascii="Times New Roman" w:hAnsi="Times New Roman" w:cs="Times New Roman"/>
          <w:sz w:val="36"/>
          <w:szCs w:val="36"/>
        </w:rPr>
        <w:t>The </w:t>
      </w:r>
      <w:r>
        <w:fldChar w:fldCharType="begin"/>
      </w:r>
      <w:r>
        <w:instrText xml:space="preserve"> HYPERLINK "https://en.wikipedia.org/wiki/Arduino" \t "Arduino" \h </w:instrText>
      </w:r>
      <w:r>
        <w:fldChar w:fldCharType="separate"/>
      </w:r>
      <w:r>
        <w:rPr>
          <w:rStyle w:val="13"/>
          <w:rFonts w:ascii="Times New Roman" w:hAnsi="Times New Roman" w:cs="Times New Roman"/>
          <w:bCs/>
          <w:color w:val="auto"/>
          <w:sz w:val="36"/>
          <w:szCs w:val="36"/>
          <w:u w:val="none"/>
        </w:rPr>
        <w:t>Arduino</w:t>
      </w:r>
      <w:r>
        <w:rPr>
          <w:rStyle w:val="13"/>
          <w:rFonts w:ascii="Times New Roman" w:hAnsi="Times New Roman" w:cs="Times New Roman"/>
          <w:bCs/>
          <w:color w:val="auto"/>
          <w:sz w:val="36"/>
          <w:szCs w:val="36"/>
          <w:u w:val="none"/>
        </w:rPr>
        <w:fldChar w:fldCharType="end"/>
      </w:r>
      <w:r>
        <w:rPr>
          <w:rFonts w:ascii="Times New Roman" w:hAnsi="Times New Roman" w:cs="Times New Roman"/>
          <w:bCs/>
          <w:sz w:val="36"/>
          <w:szCs w:val="36"/>
        </w:rPr>
        <w:t> integrated development environment (</w:t>
      </w:r>
      <w:r>
        <w:fldChar w:fldCharType="begin"/>
      </w:r>
      <w:r>
        <w:instrText xml:space="preserve"> HYPERLINK "https://en.wikipedia.org/wiki/Integrated_development_environment" \t "Integrated development environment" \h </w:instrText>
      </w:r>
      <w:r>
        <w:fldChar w:fldCharType="separate"/>
      </w:r>
      <w:r>
        <w:rPr>
          <w:rStyle w:val="13"/>
          <w:rFonts w:ascii="Times New Roman" w:hAnsi="Times New Roman" w:cs="Times New Roman"/>
          <w:bCs/>
          <w:color w:val="auto"/>
          <w:sz w:val="36"/>
          <w:szCs w:val="36"/>
          <w:u w:val="none"/>
        </w:rPr>
        <w:t>IDE</w:t>
      </w:r>
      <w:r>
        <w:rPr>
          <w:rStyle w:val="13"/>
          <w:rFonts w:ascii="Times New Roman" w:hAnsi="Times New Roman" w:cs="Times New Roman"/>
          <w:bCs/>
          <w:color w:val="auto"/>
          <w:sz w:val="36"/>
          <w:szCs w:val="36"/>
          <w:u w:val="none"/>
        </w:rPr>
        <w:fldChar w:fldCharType="end"/>
      </w:r>
      <w:r>
        <w:rPr>
          <w:rFonts w:ascii="Times New Roman" w:hAnsi="Times New Roman" w:cs="Times New Roman"/>
          <w:bCs/>
          <w:sz w:val="36"/>
          <w:szCs w:val="36"/>
        </w:rPr>
        <w:t>)</w:t>
      </w:r>
      <w:r>
        <w:rPr>
          <w:rFonts w:ascii="Times New Roman" w:hAnsi="Times New Roman" w:cs="Times New Roman"/>
          <w:sz w:val="36"/>
          <w:szCs w:val="36"/>
        </w:rPr>
        <w:t> is a </w:t>
      </w:r>
      <w:r>
        <w:fldChar w:fldCharType="begin"/>
      </w:r>
      <w:r>
        <w:instrText xml:space="preserve"> HYPERLINK "https://en.wikipedia.org/wiki/Cross-platform" \t "Cross-platform" \h </w:instrText>
      </w:r>
      <w:r>
        <w:fldChar w:fldCharType="separate"/>
      </w:r>
      <w:r>
        <w:rPr>
          <w:rStyle w:val="13"/>
          <w:rFonts w:ascii="Times New Roman" w:hAnsi="Times New Roman" w:cs="Times New Roman"/>
          <w:color w:val="auto"/>
          <w:sz w:val="36"/>
          <w:szCs w:val="36"/>
          <w:u w:val="none"/>
        </w:rPr>
        <w:t>cross-platform</w:t>
      </w:r>
      <w:r>
        <w:rPr>
          <w:rStyle w:val="13"/>
          <w:rFonts w:ascii="Times New Roman" w:hAnsi="Times New Roman" w:cs="Times New Roman"/>
          <w:color w:val="auto"/>
          <w:sz w:val="36"/>
          <w:szCs w:val="36"/>
          <w:u w:val="none"/>
        </w:rPr>
        <w:fldChar w:fldCharType="end"/>
      </w:r>
      <w:r>
        <w:rPr>
          <w:rFonts w:ascii="Times New Roman" w:hAnsi="Times New Roman" w:cs="Times New Roman"/>
          <w:sz w:val="36"/>
          <w:szCs w:val="36"/>
        </w:rPr>
        <w:t> application</w:t>
      </w:r>
      <w:r>
        <w:rPr>
          <w:rFonts w:ascii="Times New Roman" w:hAnsi="Times New Roman" w:cs="Times New Roman"/>
          <w:sz w:val="36"/>
          <w:szCs w:val="36"/>
          <w:lang w:val="en-US"/>
        </w:rPr>
        <w:t xml:space="preserve">   </w:t>
      </w:r>
      <w:r>
        <w:rPr>
          <w:rFonts w:ascii="Times New Roman" w:hAnsi="Times New Roman" w:cs="Times New Roman"/>
          <w:sz w:val="36"/>
          <w:szCs w:val="36"/>
        </w:rPr>
        <w:t>(for </w:t>
      </w:r>
      <w:r>
        <w:fldChar w:fldCharType="begin"/>
      </w:r>
      <w:r>
        <w:instrText xml:space="preserve"> HYPERLINK "https://en.wikipedia.org/wiki/Windows" \t "Windows" \h </w:instrText>
      </w:r>
      <w:r>
        <w:fldChar w:fldCharType="separate"/>
      </w:r>
      <w:r>
        <w:rPr>
          <w:rStyle w:val="13"/>
          <w:rFonts w:ascii="Times New Roman" w:hAnsi="Times New Roman" w:cs="Times New Roman"/>
          <w:color w:val="auto"/>
          <w:sz w:val="36"/>
          <w:szCs w:val="36"/>
          <w:u w:val="none"/>
        </w:rPr>
        <w:t>Windows</w:t>
      </w:r>
      <w:r>
        <w:rPr>
          <w:rStyle w:val="13"/>
          <w:rFonts w:ascii="Times New Roman" w:hAnsi="Times New Roman" w:cs="Times New Roman"/>
          <w:color w:val="auto"/>
          <w:sz w:val="36"/>
          <w:szCs w:val="36"/>
          <w:u w:val="none"/>
        </w:rPr>
        <w:fldChar w:fldCharType="end"/>
      </w:r>
      <w:r>
        <w:rPr>
          <w:rFonts w:ascii="Times New Roman" w:hAnsi="Times New Roman" w:cs="Times New Roman"/>
          <w:sz w:val="36"/>
          <w:szCs w:val="36"/>
        </w:rPr>
        <w:t>, </w:t>
      </w:r>
      <w:r>
        <w:fldChar w:fldCharType="begin"/>
      </w:r>
      <w:r>
        <w:instrText xml:space="preserve"> HYPERLINK "https://en.wikipedia.org/wiki/MacOS" \t "MacOS" \h </w:instrText>
      </w:r>
      <w:r>
        <w:fldChar w:fldCharType="separate"/>
      </w:r>
      <w:r>
        <w:rPr>
          <w:rStyle w:val="13"/>
          <w:rFonts w:ascii="Times New Roman" w:hAnsi="Times New Roman" w:cs="Times New Roman"/>
          <w:color w:val="auto"/>
          <w:sz w:val="36"/>
          <w:szCs w:val="36"/>
          <w:u w:val="none"/>
        </w:rPr>
        <w:t>macOS</w:t>
      </w:r>
      <w:r>
        <w:rPr>
          <w:rStyle w:val="13"/>
          <w:rFonts w:ascii="Times New Roman" w:hAnsi="Times New Roman" w:cs="Times New Roman"/>
          <w:color w:val="auto"/>
          <w:sz w:val="36"/>
          <w:szCs w:val="36"/>
          <w:u w:val="none"/>
        </w:rPr>
        <w:fldChar w:fldCharType="end"/>
      </w:r>
      <w:r>
        <w:rPr>
          <w:rFonts w:ascii="Times New Roman" w:hAnsi="Times New Roman" w:cs="Times New Roman"/>
          <w:sz w:val="36"/>
          <w:szCs w:val="36"/>
        </w:rPr>
        <w:t>, </w:t>
      </w:r>
      <w:r>
        <w:fldChar w:fldCharType="begin"/>
      </w:r>
      <w:r>
        <w:instrText xml:space="preserve"> HYPERLINK "https://en.wikipedia.org/wiki/Linux" \t "Linux" \h </w:instrText>
      </w:r>
      <w:r>
        <w:fldChar w:fldCharType="separate"/>
      </w:r>
      <w:r>
        <w:rPr>
          <w:rStyle w:val="13"/>
          <w:rFonts w:ascii="Times New Roman" w:hAnsi="Times New Roman" w:cs="Times New Roman"/>
          <w:color w:val="auto"/>
          <w:sz w:val="36"/>
          <w:szCs w:val="36"/>
          <w:u w:val="none"/>
        </w:rPr>
        <w:t>Linux</w:t>
      </w:r>
      <w:r>
        <w:rPr>
          <w:rStyle w:val="13"/>
          <w:rFonts w:ascii="Times New Roman" w:hAnsi="Times New Roman" w:cs="Times New Roman"/>
          <w:color w:val="auto"/>
          <w:sz w:val="36"/>
          <w:szCs w:val="36"/>
          <w:u w:val="none"/>
        </w:rPr>
        <w:fldChar w:fldCharType="end"/>
      </w:r>
      <w:r>
        <w:rPr>
          <w:rFonts w:ascii="Times New Roman" w:hAnsi="Times New Roman" w:cs="Times New Roman"/>
          <w:sz w:val="36"/>
          <w:szCs w:val="36"/>
        </w:rPr>
        <w:t>) that is written in the programming language </w:t>
      </w:r>
      <w:r>
        <w:fldChar w:fldCharType="begin"/>
      </w:r>
      <w:r>
        <w:instrText xml:space="preserve"> HYPERLINK "https://en.wikipedia.org/wiki/Java_(programming_language)" \t "Java (programming language)" \h </w:instrText>
      </w:r>
      <w:r>
        <w:fldChar w:fldCharType="separate"/>
      </w:r>
      <w:r>
        <w:rPr>
          <w:rStyle w:val="13"/>
          <w:rFonts w:ascii="Times New Roman" w:hAnsi="Times New Roman" w:cs="Times New Roman"/>
          <w:color w:val="auto"/>
          <w:sz w:val="36"/>
          <w:szCs w:val="36"/>
          <w:u w:val="none"/>
        </w:rPr>
        <w:t>Java</w:t>
      </w:r>
      <w:r>
        <w:rPr>
          <w:rStyle w:val="13"/>
          <w:rFonts w:ascii="Times New Roman" w:hAnsi="Times New Roman" w:cs="Times New Roman"/>
          <w:color w:val="auto"/>
          <w:sz w:val="36"/>
          <w:szCs w:val="36"/>
          <w:u w:val="none"/>
        </w:rPr>
        <w:fldChar w:fldCharType="end"/>
      </w:r>
      <w:r>
        <w:rPr>
          <w:rFonts w:ascii="Times New Roman" w:hAnsi="Times New Roman" w:cs="Times New Roman"/>
          <w:sz w:val="36"/>
          <w:szCs w:val="36"/>
        </w:rPr>
        <w:t>. It is used to write</w:t>
      </w:r>
      <w:r>
        <w:rPr>
          <w:rFonts w:ascii="Times New Roman" w:hAnsi="Times New Roman" w:cs="Times New Roman"/>
          <w:sz w:val="36"/>
          <w:szCs w:val="36"/>
          <w:lang w:val="en-US"/>
        </w:rPr>
        <w:t xml:space="preserve"> </w:t>
      </w:r>
      <w:r>
        <w:rPr>
          <w:rFonts w:ascii="Times New Roman" w:hAnsi="Times New Roman" w:cs="Times New Roman"/>
          <w:sz w:val="36"/>
          <w:szCs w:val="36"/>
        </w:rPr>
        <w:t>and</w:t>
      </w:r>
      <w:r>
        <w:rPr>
          <w:rFonts w:ascii="Times New Roman" w:hAnsi="Times New Roman" w:cs="Times New Roman"/>
          <w:sz w:val="36"/>
          <w:szCs w:val="36"/>
          <w:lang w:val="en-US"/>
        </w:rPr>
        <w:t xml:space="preserve"> </w:t>
      </w:r>
      <w:r>
        <w:rPr>
          <w:rFonts w:ascii="Times New Roman" w:hAnsi="Times New Roman" w:cs="Times New Roman"/>
          <w:sz w:val="36"/>
          <w:szCs w:val="36"/>
        </w:rPr>
        <w:t>upload</w:t>
      </w:r>
      <w:r>
        <w:rPr>
          <w:rFonts w:ascii="Times New Roman" w:hAnsi="Times New Roman" w:cs="Times New Roman"/>
          <w:sz w:val="36"/>
          <w:szCs w:val="36"/>
          <w:lang w:val="en-US"/>
        </w:rPr>
        <w:t xml:space="preserve"> </w:t>
      </w:r>
      <w:r>
        <w:rPr>
          <w:rFonts w:ascii="Times New Roman" w:hAnsi="Times New Roman" w:cs="Times New Roman"/>
          <w:sz w:val="36"/>
          <w:szCs w:val="36"/>
        </w:rPr>
        <w:t>programs to Arduino compatible boards, but also, with the help of 3rd party cores, other vendor development boards.The source code for the IDE is released under the </w:t>
      </w:r>
      <w:r>
        <w:fldChar w:fldCharType="begin"/>
      </w:r>
      <w:r>
        <w:instrText xml:space="preserve"> HYPERLINK "https://en.wikipedia.org/wiki/GNU_General_Public_License" \t "GNU General Public License" \h </w:instrText>
      </w:r>
      <w:r>
        <w:fldChar w:fldCharType="separate"/>
      </w:r>
      <w:r>
        <w:rPr>
          <w:rStyle w:val="13"/>
          <w:rFonts w:ascii="Times New Roman" w:hAnsi="Times New Roman" w:cs="Times New Roman"/>
          <w:color w:val="auto"/>
          <w:sz w:val="36"/>
          <w:szCs w:val="36"/>
          <w:u w:val="none"/>
        </w:rPr>
        <w:t>GNU General Public License</w:t>
      </w:r>
      <w:r>
        <w:rPr>
          <w:rStyle w:val="13"/>
          <w:rFonts w:ascii="Times New Roman" w:hAnsi="Times New Roman" w:cs="Times New Roman"/>
          <w:color w:val="auto"/>
          <w:sz w:val="36"/>
          <w:szCs w:val="36"/>
          <w:u w:val="none"/>
        </w:rPr>
        <w:fldChar w:fldCharType="end"/>
      </w:r>
      <w:r>
        <w:rPr>
          <w:rFonts w:ascii="Times New Roman" w:hAnsi="Times New Roman" w:cs="Times New Roman"/>
          <w:sz w:val="36"/>
          <w:szCs w:val="36"/>
        </w:rPr>
        <w:t>, version 2. The Arduino IDE supports the languages </w:t>
      </w:r>
      <w:r>
        <w:fldChar w:fldCharType="begin"/>
      </w:r>
      <w:r>
        <w:instrText xml:space="preserve"> HYPERLINK "https://en.wikipedia.org/wiki/C_(programming_language)" \t "C (programming language)" \h </w:instrText>
      </w:r>
      <w:r>
        <w:fldChar w:fldCharType="separate"/>
      </w:r>
      <w:r>
        <w:rPr>
          <w:rStyle w:val="13"/>
          <w:rFonts w:ascii="Times New Roman" w:hAnsi="Times New Roman" w:cs="Times New Roman"/>
          <w:color w:val="auto"/>
          <w:sz w:val="36"/>
          <w:szCs w:val="36"/>
          <w:u w:val="none"/>
        </w:rPr>
        <w:t>C</w:t>
      </w:r>
      <w:r>
        <w:rPr>
          <w:rStyle w:val="13"/>
          <w:rFonts w:ascii="Times New Roman" w:hAnsi="Times New Roman" w:cs="Times New Roman"/>
          <w:color w:val="auto"/>
          <w:sz w:val="36"/>
          <w:szCs w:val="36"/>
          <w:u w:val="none"/>
        </w:rPr>
        <w:fldChar w:fldCharType="end"/>
      </w:r>
      <w:r>
        <w:rPr>
          <w:rFonts w:ascii="Times New Roman" w:hAnsi="Times New Roman" w:cs="Times New Roman"/>
          <w:sz w:val="36"/>
          <w:szCs w:val="36"/>
        </w:rPr>
        <w:t> and </w:t>
      </w:r>
      <w:r>
        <w:fldChar w:fldCharType="begin"/>
      </w:r>
      <w:r>
        <w:instrText xml:space="preserve"> HYPERLINK "https://en.wikipedia.org/wiki/C%2B%2B" \t "C++" \h </w:instrText>
      </w:r>
      <w:r>
        <w:fldChar w:fldCharType="separate"/>
      </w:r>
      <w:r>
        <w:rPr>
          <w:rStyle w:val="13"/>
          <w:rFonts w:ascii="Times New Roman" w:hAnsi="Times New Roman" w:cs="Times New Roman"/>
          <w:color w:val="auto"/>
          <w:sz w:val="36"/>
          <w:szCs w:val="36"/>
          <w:u w:val="none"/>
        </w:rPr>
        <w:t>C++</w:t>
      </w:r>
      <w:r>
        <w:rPr>
          <w:rStyle w:val="13"/>
          <w:rFonts w:ascii="Times New Roman" w:hAnsi="Times New Roman" w:cs="Times New Roman"/>
          <w:color w:val="auto"/>
          <w:sz w:val="36"/>
          <w:szCs w:val="36"/>
          <w:u w:val="none"/>
        </w:rPr>
        <w:fldChar w:fldCharType="end"/>
      </w:r>
      <w:r>
        <w:rPr>
          <w:rFonts w:ascii="Times New Roman" w:hAnsi="Times New Roman" w:cs="Times New Roman"/>
          <w:sz w:val="36"/>
          <w:szCs w:val="36"/>
        </w:rPr>
        <w:t> using special rules of code structuring.</w:t>
      </w:r>
      <w:r>
        <w:rPr>
          <w:rFonts w:ascii="Times New Roman" w:hAnsi="Times New Roman" w:cs="Times New Roman"/>
          <w:sz w:val="44"/>
          <w:szCs w:val="44"/>
        </w:rPr>
        <w:t> </w:t>
      </w:r>
    </w:p>
    <w:p>
      <w:pPr>
        <w:pStyle w:val="7"/>
        <w:shd w:val="clear" w:color="auto" w:fill="FFFFFF"/>
        <w:spacing w:before="120" w:beforeAutospacing="0" w:after="120" w:afterAutospacing="0" w:line="360" w:lineRule="auto"/>
        <w:jc w:val="both"/>
        <w:rPr>
          <w:sz w:val="28"/>
          <w:szCs w:val="21"/>
        </w:rPr>
      </w:pPr>
    </w:p>
    <w:p>
      <w:pPr>
        <w:numPr>
          <w:ilvl w:val="0"/>
          <w:numId w:val="0"/>
        </w:numPr>
        <w:rPr>
          <w:rFonts w:ascii="Times New Roman" w:hAnsi="Times New Roman" w:eastAsia="SimSun" w:cs="Times New Roman"/>
          <w:color w:val="FF0000"/>
          <w:sz w:val="44"/>
          <w:szCs w:val="44"/>
          <w:u w:val="single"/>
          <w:lang w:val="en-US"/>
        </w:rPr>
      </w:pPr>
      <w:r>
        <w:rPr>
          <w:rFonts w:ascii="Times New Roman" w:hAnsi="Times New Roman" w:eastAsia="SimSun" w:cs="Times New Roman"/>
          <w:color w:val="FF0000"/>
          <w:sz w:val="44"/>
          <w:szCs w:val="44"/>
          <w:u w:val="single"/>
          <w:lang w:val="en-US"/>
        </w:rPr>
        <w:drawing>
          <wp:anchor distT="0" distB="40640" distL="114300" distR="130810" simplePos="0" relativeHeight="1024" behindDoc="0" locked="0" layoutInCell="1" allowOverlap="1">
            <wp:simplePos x="0" y="0"/>
            <wp:positionH relativeFrom="column">
              <wp:posOffset>1192530</wp:posOffset>
            </wp:positionH>
            <wp:positionV relativeFrom="paragraph">
              <wp:posOffset>-516890</wp:posOffset>
            </wp:positionV>
            <wp:extent cx="3717290" cy="2931160"/>
            <wp:effectExtent l="0" t="0" r="0" b="0"/>
            <wp:wrapTight wrapText="bothSides">
              <wp:wrapPolygon>
                <wp:start x="-26" y="0"/>
                <wp:lineTo x="-26" y="21452"/>
                <wp:lineTo x="21471" y="21452"/>
                <wp:lineTo x="21471" y="0"/>
                <wp:lineTo x="-26" y="0"/>
              </wp:wrapPolygon>
            </wp:wrapTight>
            <wp:docPr id="34" name="Picture 15" descr="Image result for what is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Image result for what is arduino ide"/>
                    <pic:cNvPicPr>
                      <a:picLocks noChangeAspect="1" noChangeArrowheads="1"/>
                    </pic:cNvPicPr>
                  </pic:nvPicPr>
                  <pic:blipFill>
                    <a:blip r:embed="rId21"/>
                    <a:stretch>
                      <a:fillRect/>
                    </a:stretch>
                  </pic:blipFill>
                  <pic:spPr>
                    <a:xfrm>
                      <a:off x="0" y="0"/>
                      <a:ext cx="3717290" cy="2931160"/>
                    </a:xfrm>
                    <a:prstGeom prst="rect">
                      <a:avLst/>
                    </a:prstGeom>
                  </pic:spPr>
                </pic:pic>
              </a:graphicData>
            </a:graphic>
          </wp:anchor>
        </w:drawing>
      </w:r>
    </w:p>
    <w:p>
      <w:pPr>
        <w:numPr>
          <w:ilvl w:val="0"/>
          <w:numId w:val="0"/>
        </w:numPr>
        <w:rPr>
          <w:rFonts w:ascii="Times New Roman" w:hAnsi="Times New Roman" w:eastAsia="SimSun" w:cs="Times New Roman"/>
          <w:color w:val="FF0000"/>
          <w:sz w:val="44"/>
          <w:szCs w:val="44"/>
          <w:u w:val="single"/>
          <w:lang w:val="en-US"/>
        </w:rPr>
      </w:pPr>
    </w:p>
    <w:p>
      <w:pPr>
        <w:numPr>
          <w:ilvl w:val="0"/>
          <w:numId w:val="0"/>
        </w:numPr>
        <w:rPr>
          <w:rFonts w:ascii="Times New Roman" w:hAnsi="Times New Roman" w:eastAsia="SimSun" w:cs="Times New Roman"/>
          <w:color w:val="FF0000"/>
          <w:sz w:val="44"/>
          <w:szCs w:val="44"/>
          <w:u w:val="single"/>
          <w:lang w:val="en-US"/>
        </w:rPr>
      </w:pPr>
    </w:p>
    <w:p>
      <w:pPr>
        <w:numPr>
          <w:ilvl w:val="0"/>
          <w:numId w:val="0"/>
        </w:numPr>
        <w:rPr>
          <w:rFonts w:ascii="Times New Roman" w:hAnsi="Times New Roman" w:eastAsia="SimSun" w:cs="Times New Roman"/>
          <w:color w:val="FF0000"/>
          <w:sz w:val="44"/>
          <w:szCs w:val="44"/>
          <w:u w:val="single"/>
          <w:lang w:val="en-US"/>
        </w:rPr>
      </w:pPr>
    </w:p>
    <w:p>
      <w:pPr>
        <w:numPr>
          <w:ilvl w:val="0"/>
          <w:numId w:val="0"/>
        </w:numPr>
        <w:rPr>
          <w:rFonts w:ascii="Times New Roman" w:hAnsi="Times New Roman" w:eastAsia="SimSun" w:cs="Times New Roman"/>
          <w:color w:val="FF0000"/>
          <w:sz w:val="44"/>
          <w:szCs w:val="44"/>
          <w:u w:val="single"/>
          <w:lang w:val="en-US"/>
        </w:rPr>
      </w:pPr>
    </w:p>
    <w:p>
      <w:pPr>
        <w:numPr>
          <w:ilvl w:val="0"/>
          <w:numId w:val="0"/>
        </w:numPr>
        <w:rPr>
          <w:rFonts w:ascii="Times New Roman" w:hAnsi="Times New Roman" w:eastAsia="SimSun" w:cs="Times New Roman"/>
          <w:color w:val="9DC3E6" w:themeColor="accent1" w:themeTint="99"/>
          <w:sz w:val="44"/>
          <w:szCs w:val="44"/>
          <w:u w:val="none"/>
          <w:lang w:val="en-US"/>
          <w14:textFill>
            <w14:solidFill>
              <w14:schemeClr w14:val="accent1">
                <w14:lumMod w14:val="60000"/>
                <w14:lumOff w14:val="40000"/>
              </w14:schemeClr>
            </w14:solidFill>
          </w14:textFill>
        </w:rPr>
      </w:pPr>
    </w:p>
    <w:p>
      <w:pPr>
        <w:spacing w:before="0" w:after="0" w:line="360" w:lineRule="auto"/>
        <w:jc w:val="both"/>
        <w:rPr>
          <w:rFonts w:ascii="Times New Roman" w:hAnsi="Times New Roman" w:cs="Times New Roman"/>
          <w:b/>
          <w:color w:val="9DC3E6" w:themeColor="accent1" w:themeTint="99"/>
          <w:sz w:val="40"/>
          <w:szCs w:val="40"/>
          <w:u w:val="single"/>
          <w:lang w:val="en-US"/>
          <w14:textFill>
            <w14:solidFill>
              <w14:schemeClr w14:val="accent1">
                <w14:lumMod w14:val="60000"/>
                <w14:lumOff w14:val="40000"/>
              </w14:schemeClr>
            </w14:solidFill>
          </w14:textFill>
        </w:rPr>
      </w:pPr>
      <w:r>
        <w:rPr>
          <w:rFonts w:ascii="Times New Roman" w:hAnsi="Times New Roman" w:cs="Times New Roman"/>
          <w:b/>
          <w:color w:val="9DC3E6" w:themeColor="accent1" w:themeTint="99"/>
          <w:sz w:val="40"/>
          <w:szCs w:val="40"/>
          <w:u w:val="single"/>
          <w:lang w:val="en-US"/>
          <w14:textFill>
            <w14:solidFill>
              <w14:schemeClr w14:val="accent1">
                <w14:lumMod w14:val="60000"/>
                <w14:lumOff w14:val="40000"/>
              </w14:schemeClr>
            </w14:solidFill>
          </w14:textFill>
        </w:rPr>
        <w:t>2.</w:t>
      </w:r>
      <w:r>
        <w:rPr>
          <w:rFonts w:ascii="Times New Roman" w:hAnsi="Times New Roman" w:cs="Times New Roman"/>
          <w:b/>
          <w:color w:val="9DC3E6" w:themeColor="accent1" w:themeTint="99"/>
          <w:sz w:val="40"/>
          <w:szCs w:val="40"/>
          <w:u w:val="single"/>
          <w14:textFill>
            <w14:solidFill>
              <w14:schemeClr w14:val="accent1">
                <w14:lumMod w14:val="60000"/>
                <w14:lumOff w14:val="40000"/>
              </w14:schemeClr>
            </w14:solidFill>
          </w14:textFill>
        </w:rPr>
        <w:t>IBM Cloud</w:t>
      </w:r>
      <w:r>
        <w:rPr>
          <w:rFonts w:ascii="Times New Roman" w:hAnsi="Times New Roman" w:cs="Times New Roman"/>
          <w:b/>
          <w:color w:val="9DC3E6" w:themeColor="accent1" w:themeTint="99"/>
          <w:sz w:val="40"/>
          <w:szCs w:val="40"/>
          <w:u w:val="single"/>
          <w:lang w:val="en-US"/>
          <w14:textFill>
            <w14:solidFill>
              <w14:schemeClr w14:val="accent1">
                <w14:lumMod w14:val="60000"/>
                <w14:lumOff w14:val="40000"/>
              </w14:schemeClr>
            </w14:solidFill>
          </w14:textFill>
        </w:rPr>
        <w:t>:</w:t>
      </w:r>
    </w:p>
    <w:p>
      <w:pPr>
        <w:pStyle w:val="20"/>
        <w:numPr>
          <w:ilvl w:val="0"/>
          <w:numId w:val="5"/>
        </w:numPr>
        <w:spacing w:before="0" w:after="0" w:line="360" w:lineRule="auto"/>
        <w:contextualSpacing/>
        <w:jc w:val="both"/>
        <w:rPr>
          <w:rFonts w:ascii="Times New Roman" w:hAnsi="Times New Roman" w:cs="Times New Roman"/>
          <w:b/>
          <w:sz w:val="40"/>
          <w:szCs w:val="40"/>
        </w:rPr>
      </w:pPr>
      <w:r>
        <w:rPr>
          <w:rFonts w:ascii="Times New Roman" w:hAnsi="Times New Roman" w:cs="Times New Roman"/>
          <w:b/>
          <w:sz w:val="40"/>
          <w:szCs w:val="40"/>
        </w:rPr>
        <w:t>IOT Platform:</w:t>
      </w:r>
    </w:p>
    <w:p>
      <w:pPr>
        <w:spacing w:line="360" w:lineRule="auto"/>
        <w:ind w:firstLine="360"/>
        <w:rPr>
          <w:rFonts w:ascii="Times New Roman" w:hAnsi="Times New Roman" w:cs="Times New Roman"/>
          <w:sz w:val="36"/>
          <w:szCs w:val="36"/>
        </w:rPr>
      </w:pPr>
      <w:r>
        <w:rPr>
          <w:rFonts w:ascii="Times New Roman" w:hAnsi="Times New Roman" w:cs="Times New Roman"/>
          <w:sz w:val="36"/>
          <w:szCs w:val="36"/>
        </w:rPr>
        <w:t>An IoT platform is a multi-layer technology that enables straightforward provisioning, management, and automation of connected devices within the Internet of Things universe. It basically connects your hardware, however diverse, to the cloud by using flexible connectivity options, enterprise-grade security mechanisms, and broad data processing powers. For developers, an IoT platform provides a set of ready-to-use features that greatly speed up development of applications for connected devices as well as take care of scalability and cross-device compatibility.</w:t>
      </w:r>
    </w:p>
    <w:p>
      <w:pPr>
        <w:jc w:val="both"/>
        <w:rPr>
          <w:rFonts w:ascii="Times New Roman" w:hAnsi="Times New Roman" w:cs="Times New Roman"/>
          <w:sz w:val="28"/>
          <w:szCs w:val="36"/>
        </w:rPr>
      </w:pPr>
      <w:r>
        <w:drawing>
          <wp:inline distT="0" distB="12700" distL="0" distR="11430">
            <wp:extent cx="5532120" cy="2692400"/>
            <wp:effectExtent l="0" t="0" r="0" b="0"/>
            <wp:docPr id="35" name="Image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IMG_256"/>
                    <pic:cNvPicPr>
                      <a:picLocks noChangeAspect="1" noChangeArrowheads="1"/>
                    </pic:cNvPicPr>
                  </pic:nvPicPr>
                  <pic:blipFill>
                    <a:blip r:embed="rId22"/>
                    <a:stretch>
                      <a:fillRect/>
                    </a:stretch>
                  </pic:blipFill>
                  <pic:spPr>
                    <a:xfrm>
                      <a:off x="0" y="0"/>
                      <a:ext cx="5532120" cy="2692400"/>
                    </a:xfrm>
                    <a:prstGeom prst="rect">
                      <a:avLst/>
                    </a:prstGeom>
                  </pic:spPr>
                </pic:pic>
              </a:graphicData>
            </a:graphic>
          </wp:inline>
        </w:drawing>
      </w:r>
    </w:p>
    <w:p>
      <w:pPr>
        <w:pStyle w:val="20"/>
        <w:numPr>
          <w:ilvl w:val="0"/>
          <w:numId w:val="5"/>
        </w:numPr>
        <w:spacing w:before="0" w:after="0" w:line="240" w:lineRule="auto"/>
        <w:contextualSpacing/>
        <w:jc w:val="both"/>
        <w:rPr>
          <w:rFonts w:ascii="Times New Roman" w:hAnsi="Times New Roman" w:cs="Times New Roman"/>
          <w:b/>
          <w:color w:val="FFD966" w:themeColor="accent4" w:themeTint="99"/>
          <w:sz w:val="44"/>
          <w:szCs w:val="44"/>
          <w:u w:val="none"/>
          <w14:textFill>
            <w14:solidFill>
              <w14:schemeClr w14:val="accent4">
                <w14:lumMod w14:val="60000"/>
                <w14:lumOff w14:val="40000"/>
              </w14:schemeClr>
            </w14:solidFill>
          </w14:textFill>
        </w:rPr>
      </w:pPr>
      <w:r>
        <w:rPr>
          <w:rFonts w:ascii="Times New Roman" w:hAnsi="Times New Roman" w:cs="Times New Roman"/>
          <w:b/>
          <w:color w:val="FFD966" w:themeColor="accent4" w:themeTint="99"/>
          <w:sz w:val="44"/>
          <w:szCs w:val="44"/>
          <w:u w:val="none"/>
          <w14:textFill>
            <w14:solidFill>
              <w14:schemeClr w14:val="accent4">
                <w14:lumMod w14:val="60000"/>
                <w14:lumOff w14:val="40000"/>
              </w14:schemeClr>
            </w14:solidFill>
          </w14:textFill>
        </w:rPr>
        <w:t>Node-Red:</w:t>
      </w:r>
    </w:p>
    <w:p>
      <w:pPr>
        <w:pStyle w:val="7"/>
        <w:shd w:val="clear" w:color="auto" w:fill="FFFFFF"/>
        <w:spacing w:before="120" w:beforeAutospacing="0" w:after="120" w:afterAutospacing="0" w:line="360" w:lineRule="auto"/>
        <w:ind w:left="0" w:right="0" w:firstLine="720"/>
        <w:jc w:val="both"/>
      </w:pPr>
      <w:r>
        <w:rPr>
          <w:bCs/>
          <w:sz w:val="36"/>
          <w:szCs w:val="36"/>
        </w:rPr>
        <w:t>Node-RED</w:t>
      </w:r>
      <w:r>
        <w:rPr>
          <w:sz w:val="36"/>
          <w:szCs w:val="36"/>
        </w:rPr>
        <w:t> is a </w:t>
      </w:r>
      <w:r>
        <w:fldChar w:fldCharType="begin"/>
      </w:r>
      <w:r>
        <w:instrText xml:space="preserve"> HYPERLINK "https://en.wikipedia.org/wiki/Flow-based_programming" \t "Flow-based programming" \h </w:instrText>
      </w:r>
      <w:r>
        <w:fldChar w:fldCharType="separate"/>
      </w:r>
      <w:r>
        <w:rPr>
          <w:rStyle w:val="13"/>
          <w:color w:val="auto"/>
          <w:sz w:val="36"/>
          <w:szCs w:val="36"/>
          <w:u w:val="none"/>
        </w:rPr>
        <w:t>flow-based</w:t>
      </w:r>
      <w:r>
        <w:rPr>
          <w:rStyle w:val="13"/>
          <w:color w:val="auto"/>
          <w:sz w:val="36"/>
          <w:szCs w:val="36"/>
          <w:u w:val="none"/>
        </w:rPr>
        <w:fldChar w:fldCharType="end"/>
      </w:r>
      <w:r>
        <w:rPr>
          <w:sz w:val="36"/>
          <w:szCs w:val="36"/>
        </w:rPr>
        <w:t> development tool for </w:t>
      </w:r>
      <w:r>
        <w:fldChar w:fldCharType="begin"/>
      </w:r>
      <w:r>
        <w:instrText xml:space="preserve"> HYPERLINK "https://en.wikipedia.org/wiki/Visual_programming_language" \t "Visual programming language" \h </w:instrText>
      </w:r>
      <w:r>
        <w:fldChar w:fldCharType="separate"/>
      </w:r>
      <w:r>
        <w:rPr>
          <w:rStyle w:val="13"/>
          <w:color w:val="auto"/>
          <w:sz w:val="36"/>
          <w:szCs w:val="36"/>
          <w:u w:val="none"/>
        </w:rPr>
        <w:t>visual programming</w:t>
      </w:r>
      <w:r>
        <w:rPr>
          <w:rStyle w:val="13"/>
          <w:color w:val="auto"/>
          <w:sz w:val="36"/>
          <w:szCs w:val="36"/>
          <w:u w:val="none"/>
        </w:rPr>
        <w:fldChar w:fldCharType="end"/>
      </w:r>
      <w:r>
        <w:rPr>
          <w:sz w:val="36"/>
          <w:szCs w:val="36"/>
        </w:rPr>
        <w:t> developed originally by </w:t>
      </w:r>
      <w:r>
        <w:fldChar w:fldCharType="begin"/>
      </w:r>
      <w:r>
        <w:instrText xml:space="preserve"> HYPERLINK "https://en.wikipedia.org/wiki/IBM" \t "IBM" \h </w:instrText>
      </w:r>
      <w:r>
        <w:fldChar w:fldCharType="separate"/>
      </w:r>
      <w:r>
        <w:rPr>
          <w:rStyle w:val="13"/>
          <w:color w:val="auto"/>
          <w:sz w:val="36"/>
          <w:szCs w:val="36"/>
          <w:u w:val="none"/>
        </w:rPr>
        <w:t>IBM</w:t>
      </w:r>
      <w:r>
        <w:rPr>
          <w:rStyle w:val="13"/>
          <w:color w:val="auto"/>
          <w:sz w:val="36"/>
          <w:szCs w:val="36"/>
          <w:u w:val="none"/>
        </w:rPr>
        <w:fldChar w:fldCharType="end"/>
      </w:r>
      <w:r>
        <w:rPr>
          <w:sz w:val="36"/>
          <w:szCs w:val="36"/>
        </w:rPr>
        <w:t> for wiring together hardware devices, </w:t>
      </w:r>
      <w:r>
        <w:fldChar w:fldCharType="begin"/>
      </w:r>
      <w:r>
        <w:instrText xml:space="preserve"> HYPERLINK "https://en.wikipedia.org/wiki/Application_programming_interface" \t "Application programming interface" \h </w:instrText>
      </w:r>
      <w:r>
        <w:fldChar w:fldCharType="separate"/>
      </w:r>
      <w:r>
        <w:rPr>
          <w:rStyle w:val="13"/>
          <w:color w:val="auto"/>
          <w:sz w:val="36"/>
          <w:szCs w:val="36"/>
          <w:u w:val="none"/>
        </w:rPr>
        <w:t>APIs</w:t>
      </w:r>
      <w:r>
        <w:rPr>
          <w:rStyle w:val="13"/>
          <w:color w:val="auto"/>
          <w:sz w:val="36"/>
          <w:szCs w:val="36"/>
          <w:u w:val="none"/>
        </w:rPr>
        <w:fldChar w:fldCharType="end"/>
      </w:r>
      <w:r>
        <w:rPr>
          <w:sz w:val="36"/>
          <w:szCs w:val="36"/>
        </w:rPr>
        <w:t> and </w:t>
      </w:r>
      <w:r>
        <w:fldChar w:fldCharType="begin"/>
      </w:r>
      <w:r>
        <w:instrText xml:space="preserve"> HYPERLINK "https://en.wikipedia.org/wiki/Online_services" \t "Online services" \h </w:instrText>
      </w:r>
      <w:r>
        <w:fldChar w:fldCharType="separate"/>
      </w:r>
      <w:r>
        <w:rPr>
          <w:rStyle w:val="13"/>
          <w:color w:val="auto"/>
          <w:sz w:val="36"/>
          <w:szCs w:val="36"/>
          <w:u w:val="none"/>
        </w:rPr>
        <w:t>online services</w:t>
      </w:r>
      <w:r>
        <w:rPr>
          <w:rStyle w:val="13"/>
          <w:color w:val="auto"/>
          <w:sz w:val="36"/>
          <w:szCs w:val="36"/>
          <w:u w:val="none"/>
        </w:rPr>
        <w:fldChar w:fldCharType="end"/>
      </w:r>
      <w:r>
        <w:rPr>
          <w:sz w:val="36"/>
          <w:szCs w:val="36"/>
        </w:rPr>
        <w:t> as part of the </w:t>
      </w:r>
      <w:r>
        <w:fldChar w:fldCharType="begin"/>
      </w:r>
      <w:r>
        <w:instrText xml:space="preserve"> HYPERLINK "https://en.wikipedia.org/wiki/Internet_of_Things" \t "Internet of Things" \h </w:instrText>
      </w:r>
      <w:r>
        <w:fldChar w:fldCharType="separate"/>
      </w:r>
      <w:r>
        <w:rPr>
          <w:rStyle w:val="13"/>
          <w:color w:val="auto"/>
          <w:sz w:val="36"/>
          <w:szCs w:val="36"/>
          <w:u w:val="none"/>
        </w:rPr>
        <w:t>Internet of Things</w:t>
      </w:r>
      <w:r>
        <w:rPr>
          <w:rStyle w:val="13"/>
          <w:color w:val="auto"/>
          <w:sz w:val="36"/>
          <w:szCs w:val="36"/>
          <w:u w:val="none"/>
        </w:rPr>
        <w:fldChar w:fldCharType="end"/>
      </w:r>
      <w:r>
        <w:rPr>
          <w:sz w:val="36"/>
          <w:szCs w:val="36"/>
        </w:rPr>
        <w:t xml:space="preserve">. </w:t>
      </w:r>
    </w:p>
    <w:p>
      <w:pPr>
        <w:pStyle w:val="7"/>
        <w:shd w:val="clear" w:color="auto" w:fill="FFFFFF"/>
        <w:spacing w:before="120" w:beforeAutospacing="0" w:after="120" w:afterAutospacing="0" w:line="360" w:lineRule="auto"/>
        <w:ind w:left="0" w:right="0" w:firstLine="720"/>
        <w:jc w:val="both"/>
      </w:pPr>
      <w:r>
        <w:rPr>
          <w:sz w:val="36"/>
          <w:szCs w:val="36"/>
        </w:rPr>
        <w:t>Node-RED provides a </w:t>
      </w:r>
      <w:r>
        <w:fldChar w:fldCharType="begin"/>
      </w:r>
      <w:r>
        <w:instrText xml:space="preserve"> HYPERLINK "https://en.wikipedia.org/wiki/Web_browser" \t "Web browser" \h </w:instrText>
      </w:r>
      <w:r>
        <w:fldChar w:fldCharType="separate"/>
      </w:r>
      <w:r>
        <w:rPr>
          <w:rStyle w:val="13"/>
          <w:color w:val="auto"/>
          <w:sz w:val="36"/>
          <w:szCs w:val="36"/>
          <w:u w:val="none"/>
        </w:rPr>
        <w:t>web browser</w:t>
      </w:r>
      <w:r>
        <w:rPr>
          <w:rStyle w:val="13"/>
          <w:color w:val="auto"/>
          <w:sz w:val="36"/>
          <w:szCs w:val="36"/>
          <w:u w:val="none"/>
        </w:rPr>
        <w:fldChar w:fldCharType="end"/>
      </w:r>
      <w:r>
        <w:rPr>
          <w:sz w:val="36"/>
          <w:szCs w:val="36"/>
        </w:rPr>
        <w:t>-based flow editor, which can be used to create </w:t>
      </w:r>
      <w:r>
        <w:fldChar w:fldCharType="begin"/>
      </w:r>
      <w:r>
        <w:instrText xml:space="preserve"> HYPERLINK "https://en.wikipedia.org/wiki/JavaScript" \t "JavaScript" \h </w:instrText>
      </w:r>
      <w:r>
        <w:fldChar w:fldCharType="separate"/>
      </w:r>
      <w:r>
        <w:rPr>
          <w:rStyle w:val="13"/>
          <w:color w:val="auto"/>
          <w:sz w:val="36"/>
          <w:szCs w:val="36"/>
          <w:u w:val="none"/>
        </w:rPr>
        <w:t>JavaScript</w:t>
      </w:r>
      <w:r>
        <w:rPr>
          <w:rStyle w:val="13"/>
          <w:color w:val="auto"/>
          <w:sz w:val="36"/>
          <w:szCs w:val="36"/>
          <w:u w:val="none"/>
        </w:rPr>
        <w:fldChar w:fldCharType="end"/>
      </w:r>
      <w:r>
        <w:rPr>
          <w:sz w:val="36"/>
          <w:szCs w:val="36"/>
        </w:rPr>
        <w:t> functions. Elements of applications can be saved or shared for re-use. The runtime is built on </w:t>
      </w:r>
      <w:r>
        <w:fldChar w:fldCharType="begin"/>
      </w:r>
      <w:r>
        <w:instrText xml:space="preserve"> HYPERLINK "https://en.wikipedia.org/wiki/Node.js" \t "Node.js" \h </w:instrText>
      </w:r>
      <w:r>
        <w:fldChar w:fldCharType="separate"/>
      </w:r>
      <w:r>
        <w:rPr>
          <w:rStyle w:val="13"/>
          <w:color w:val="auto"/>
          <w:sz w:val="36"/>
          <w:szCs w:val="36"/>
          <w:u w:val="none"/>
        </w:rPr>
        <w:t>Node.js</w:t>
      </w:r>
      <w:r>
        <w:rPr>
          <w:rStyle w:val="13"/>
          <w:color w:val="auto"/>
          <w:sz w:val="36"/>
          <w:szCs w:val="36"/>
          <w:u w:val="none"/>
        </w:rPr>
        <w:fldChar w:fldCharType="end"/>
      </w:r>
      <w:r>
        <w:rPr>
          <w:sz w:val="36"/>
          <w:szCs w:val="36"/>
        </w:rPr>
        <w:t>. The flows created in Node-RED are stored using </w:t>
      </w:r>
      <w:r>
        <w:fldChar w:fldCharType="begin"/>
      </w:r>
      <w:r>
        <w:instrText xml:space="preserve"> HYPERLINK "https://en.wikipedia.org/wiki/JSON" \t "JSON" \h </w:instrText>
      </w:r>
      <w:r>
        <w:fldChar w:fldCharType="separate"/>
      </w:r>
      <w:r>
        <w:rPr>
          <w:rStyle w:val="13"/>
          <w:color w:val="auto"/>
          <w:sz w:val="36"/>
          <w:szCs w:val="36"/>
          <w:u w:val="none"/>
        </w:rPr>
        <w:t>JSON</w:t>
      </w:r>
      <w:r>
        <w:rPr>
          <w:rStyle w:val="13"/>
          <w:color w:val="auto"/>
          <w:sz w:val="36"/>
          <w:szCs w:val="36"/>
          <w:u w:val="none"/>
        </w:rPr>
        <w:fldChar w:fldCharType="end"/>
      </w:r>
      <w:r>
        <w:rPr>
          <w:sz w:val="36"/>
          <w:szCs w:val="36"/>
        </w:rPr>
        <w:t>. Since version 0.14 </w:t>
      </w:r>
      <w:r>
        <w:fldChar w:fldCharType="begin"/>
      </w:r>
      <w:r>
        <w:instrText xml:space="preserve"> HYPERLINK "https://en.wikipedia.org/wiki/MQTT" \t "MQTT" \h </w:instrText>
      </w:r>
      <w:r>
        <w:fldChar w:fldCharType="separate"/>
      </w:r>
      <w:r>
        <w:rPr>
          <w:rStyle w:val="13"/>
          <w:color w:val="auto"/>
          <w:sz w:val="36"/>
          <w:szCs w:val="36"/>
          <w:u w:val="none"/>
        </w:rPr>
        <w:t>MQTT</w:t>
      </w:r>
      <w:r>
        <w:rPr>
          <w:rStyle w:val="13"/>
          <w:color w:val="auto"/>
          <w:sz w:val="36"/>
          <w:szCs w:val="36"/>
          <w:u w:val="none"/>
        </w:rPr>
        <w:fldChar w:fldCharType="end"/>
      </w:r>
      <w:r>
        <w:rPr>
          <w:sz w:val="36"/>
          <w:szCs w:val="36"/>
        </w:rPr>
        <w:t> nodes can make properly configured </w:t>
      </w:r>
      <w:r>
        <w:fldChar w:fldCharType="begin"/>
      </w:r>
      <w:r>
        <w:instrText xml:space="preserve"> HYPERLINK "https://en.wikipedia.org/wiki/Transport_Layer_Security" \t "Transport Layer Security" \h </w:instrText>
      </w:r>
      <w:r>
        <w:fldChar w:fldCharType="separate"/>
      </w:r>
      <w:r>
        <w:rPr>
          <w:rStyle w:val="13"/>
          <w:color w:val="auto"/>
          <w:sz w:val="36"/>
          <w:szCs w:val="36"/>
          <w:u w:val="none"/>
        </w:rPr>
        <w:t>TLS</w:t>
      </w:r>
      <w:r>
        <w:rPr>
          <w:rStyle w:val="13"/>
          <w:color w:val="auto"/>
          <w:sz w:val="36"/>
          <w:szCs w:val="36"/>
          <w:u w:val="none"/>
        </w:rPr>
        <w:fldChar w:fldCharType="end"/>
      </w:r>
      <w:r>
        <w:rPr>
          <w:sz w:val="36"/>
          <w:szCs w:val="36"/>
        </w:rPr>
        <w:t xml:space="preserve"> connections. </w:t>
      </w:r>
    </w:p>
    <w:p>
      <w:pPr>
        <w:pStyle w:val="20"/>
        <w:spacing w:before="0" w:after="0" w:line="240" w:lineRule="auto"/>
        <w:contextualSpacing/>
        <w:jc w:val="both"/>
        <w:rPr>
          <w:rFonts w:ascii="Times New Roman" w:hAnsi="Times New Roman" w:cs="Times New Roman"/>
          <w:b/>
          <w:sz w:val="36"/>
          <w:szCs w:val="28"/>
        </w:rPr>
      </w:pPr>
    </w:p>
    <w:p>
      <w:pPr>
        <w:pStyle w:val="20"/>
        <w:spacing w:before="0" w:after="0" w:line="240" w:lineRule="auto"/>
        <w:contextualSpacing/>
        <w:jc w:val="both"/>
        <w:rPr>
          <w:rFonts w:ascii="Times New Roman" w:hAnsi="Times New Roman" w:cs="Times New Roman"/>
          <w:b/>
          <w:sz w:val="36"/>
          <w:szCs w:val="28"/>
        </w:rPr>
      </w:pPr>
      <w:r>
        <w:rPr>
          <w:rFonts w:ascii="Times New Roman" w:hAnsi="Times New Roman" w:cs="Times New Roman"/>
          <w:b/>
          <w:sz w:val="36"/>
          <w:szCs w:val="28"/>
        </w:rPr>
        <w:drawing>
          <wp:anchor distT="0" distB="7620" distL="114300" distR="121920" simplePos="0" relativeHeight="1024" behindDoc="0" locked="0" layoutInCell="1" allowOverlap="1">
            <wp:simplePos x="0" y="0"/>
            <wp:positionH relativeFrom="column">
              <wp:posOffset>1798320</wp:posOffset>
            </wp:positionH>
            <wp:positionV relativeFrom="paragraph">
              <wp:posOffset>129540</wp:posOffset>
            </wp:positionV>
            <wp:extent cx="2316480" cy="2316480"/>
            <wp:effectExtent l="0" t="0" r="0" b="0"/>
            <wp:wrapTight wrapText="bothSides">
              <wp:wrapPolygon>
                <wp:start x="-19" y="0"/>
                <wp:lineTo x="-19" y="21475"/>
                <wp:lineTo x="21489" y="21475"/>
                <wp:lineTo x="21489" y="0"/>
                <wp:lineTo x="-19" y="0"/>
              </wp:wrapPolygon>
            </wp:wrapTight>
            <wp:docPr id="36" name="Picture 17" descr="Image result for 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descr="Image result for node red"/>
                    <pic:cNvPicPr>
                      <a:picLocks noChangeAspect="1" noChangeArrowheads="1"/>
                    </pic:cNvPicPr>
                  </pic:nvPicPr>
                  <pic:blipFill>
                    <a:blip r:embed="rId23"/>
                    <a:stretch>
                      <a:fillRect/>
                    </a:stretch>
                  </pic:blipFill>
                  <pic:spPr>
                    <a:xfrm>
                      <a:off x="0" y="0"/>
                      <a:ext cx="2316480" cy="2316480"/>
                    </a:xfrm>
                    <a:prstGeom prst="rect">
                      <a:avLst/>
                    </a:prstGeom>
                  </pic:spPr>
                </pic:pic>
              </a:graphicData>
            </a:graphic>
          </wp:anchor>
        </w:drawing>
      </w:r>
    </w:p>
    <w:p>
      <w:pPr>
        <w:spacing w:line="360" w:lineRule="auto"/>
        <w:rPr>
          <w:rFonts w:ascii="Times New Roman" w:hAnsi="Times New Roman" w:cs="Times New Roman"/>
          <w:sz w:val="28"/>
          <w:lang w:val="en-US"/>
        </w:rPr>
      </w:pPr>
    </w:p>
    <w:p>
      <w:pPr>
        <w:spacing w:line="360" w:lineRule="auto"/>
        <w:rPr>
          <w:rFonts w:ascii="Times New Roman" w:hAnsi="Times New Roman" w:cs="Times New Roman"/>
          <w:sz w:val="28"/>
          <w:lang w:val="en-US"/>
        </w:rPr>
      </w:pPr>
    </w:p>
    <w:p>
      <w:pPr>
        <w:spacing w:line="360" w:lineRule="auto"/>
        <w:rPr>
          <w:rFonts w:ascii="Times New Roman" w:hAnsi="Times New Roman" w:cs="Times New Roman"/>
          <w:sz w:val="28"/>
          <w:lang w:val="en-US"/>
        </w:rPr>
      </w:pPr>
    </w:p>
    <w:p>
      <w:pPr>
        <w:numPr>
          <w:ilvl w:val="0"/>
          <w:numId w:val="5"/>
        </w:numPr>
        <w:spacing w:line="360" w:lineRule="auto"/>
        <w:ind w:left="720" w:hanging="360"/>
        <w:rPr>
          <w:rFonts w:ascii="Times New Roman" w:hAnsi="Times New Roman" w:cs="Times New Roman"/>
          <w:color w:val="2F5597" w:themeColor="accent5" w:themeShade="BF"/>
          <w:sz w:val="44"/>
          <w:szCs w:val="44"/>
          <w:u w:val="single"/>
          <w:lang w:val="en-US"/>
        </w:rPr>
      </w:pPr>
      <w:r>
        <w:rPr>
          <w:rFonts w:ascii="Times New Roman" w:hAnsi="Times New Roman" w:cs="Times New Roman"/>
          <w:color w:val="2F5597" w:themeColor="accent5" w:themeShade="BF"/>
          <w:sz w:val="44"/>
          <w:szCs w:val="44"/>
          <w:u w:val="single"/>
          <w:lang w:val="en-US"/>
        </w:rPr>
        <w:t>MIT app inventor 2:</w:t>
      </w:r>
    </w:p>
    <w:p>
      <w:pPr>
        <w:numPr>
          <w:ilvl w:val="0"/>
          <w:numId w:val="0"/>
        </w:numPr>
        <w:spacing w:line="360" w:lineRule="auto"/>
        <w:ind w:left="360" w:firstLine="0"/>
        <w:rPr>
          <w:rFonts w:ascii="SimSun" w:hAnsi="SimSun" w:eastAsia="SimSun" w:cs="SimSun"/>
          <w:sz w:val="24"/>
          <w:szCs w:val="24"/>
        </w:rPr>
      </w:pPr>
      <w:r>
        <w:drawing>
          <wp:inline distT="0" distB="0" distL="0" distR="0">
            <wp:extent cx="5715000" cy="2190750"/>
            <wp:effectExtent l="0" t="0" r="0" b="0"/>
            <wp:docPr id="37" name="Image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IMG_256"/>
                    <pic:cNvPicPr>
                      <a:picLocks noChangeAspect="1" noChangeArrowheads="1"/>
                    </pic:cNvPicPr>
                  </pic:nvPicPr>
                  <pic:blipFill>
                    <a:blip r:embed="rId24"/>
                    <a:stretch>
                      <a:fillRect/>
                    </a:stretch>
                  </pic:blipFill>
                  <pic:spPr>
                    <a:xfrm>
                      <a:off x="0" y="0"/>
                      <a:ext cx="5715000" cy="2190750"/>
                    </a:xfrm>
                    <a:prstGeom prst="rect">
                      <a:avLst/>
                    </a:prstGeom>
                  </pic:spPr>
                </pic:pic>
              </a:graphicData>
            </a:graphic>
          </wp:inline>
        </w:drawing>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6"/>
          <w:szCs w:val="36"/>
          <w:highlight w:val="white"/>
          <w:lang w:val="en-US"/>
        </w:rPr>
      </w:pPr>
      <w:r>
        <w:rPr>
          <w:rFonts w:ascii="Times New Roman" w:hAnsi="Times New Roman" w:eastAsia="sans-serif" w:cs="Times New Roman"/>
          <w:i w:val="0"/>
          <w:caps w:val="0"/>
          <w:smallCaps w:val="0"/>
          <w:color w:val="333333"/>
          <w:spacing w:val="0"/>
          <w:sz w:val="36"/>
          <w:szCs w:val="36"/>
          <w:shd w:val="clear" w:fill="FFFFFF"/>
        </w:rPr>
        <w:t>MIT App inventor 2 is most advanced cloud based app building tool. Using App inventor you can build apps from your web browser very quickly and easily. The MIT App tool is very useful for beginners to get their own apps. You can build multiple type apps in simple ways like drag and drop. You will find many tools to build your app in minutes. you can follow the link below to get your fist app ready</w:t>
      </w:r>
      <w:r>
        <w:rPr>
          <w:rFonts w:ascii="sans-serif" w:hAnsi="sans-serif" w:eastAsia="sans-serif" w:cs="sans-serif"/>
          <w:i w:val="0"/>
          <w:caps w:val="0"/>
          <w:smallCaps w:val="0"/>
          <w:color w:val="333333"/>
          <w:spacing w:val="0"/>
          <w:sz w:val="25"/>
          <w:szCs w:val="25"/>
          <w:shd w:val="clear" w:fill="FFFFFF"/>
        </w:rPr>
        <w:t>.</w:t>
      </w:r>
      <w:r>
        <w:rPr>
          <w:rFonts w:ascii="Times New Roman" w:hAnsi="Times New Roman" w:eastAsia="Roboto" w:cs="Times New Roman"/>
          <w:i w:val="0"/>
          <w:caps w:val="0"/>
          <w:smallCaps w:val="0"/>
          <w:color w:val="666666"/>
          <w:spacing w:val="0"/>
          <w:sz w:val="36"/>
          <w:szCs w:val="36"/>
          <w:shd w:val="clear" w:fill="FFFFFF"/>
        </w:rPr>
        <w:t>MIT App Inventor 2 was originally constructed as a programming language and is sponsored by Google as an open-source web application. Accredited by the Massachusetts Institute of Technology (MIT), it provides abundant resources for children to learn computer programming and create software applications for the Android operating syste</w:t>
      </w:r>
      <w:r>
        <w:rPr>
          <w:rFonts w:ascii="Times New Roman" w:hAnsi="Times New Roman" w:eastAsia="Roboto" w:cs="Times New Roman"/>
          <w:i w:val="0"/>
          <w:caps w:val="0"/>
          <w:smallCaps w:val="0"/>
          <w:color w:val="666666"/>
          <w:spacing w:val="0"/>
          <w:sz w:val="36"/>
          <w:szCs w:val="36"/>
          <w:shd w:val="clear" w:fill="FFFFFF"/>
          <w:lang w:val="en-US"/>
        </w:rPr>
        <w:t>m</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6"/>
          <w:szCs w:val="36"/>
          <w:highlight w:val="white"/>
          <w:lang w:val="en-US"/>
        </w:rPr>
        <w:sectPr>
          <w:footerReference r:id="rId9" w:type="default"/>
          <w:pgSz w:w="11906" w:h="16838"/>
          <w:pgMar w:top="1440" w:right="1440" w:bottom="1440" w:left="1440" w:header="0" w:footer="708" w:gutter="0"/>
          <w:pgNumType w:fmt="decimal"/>
          <w:formProt w:val="0"/>
          <w:docGrid w:linePitch="360" w:charSpace="0"/>
        </w:sectPr>
      </w:pPr>
    </w:p>
    <w:p>
      <w:pPr>
        <w:numPr>
          <w:ilvl w:val="0"/>
          <w:numId w:val="0"/>
        </w:numPr>
        <w:spacing w:line="360" w:lineRule="auto"/>
        <w:rPr>
          <w:rFonts w:ascii="Times New Roman" w:hAnsi="Times New Roman" w:eastAsia="Roboto" w:cs="Times New Roman"/>
          <w:i w:val="0"/>
          <w:caps w:val="0"/>
          <w:smallCaps w:val="0"/>
          <w:color w:val="F7CAAC" w:themeColor="accent2" w:themeTint="66"/>
          <w:spacing w:val="0"/>
          <w:sz w:val="40"/>
          <w:szCs w:val="40"/>
          <w:highlight w:val="white"/>
          <w:lang w:val="en-US"/>
          <w14:glow w14:rad="0">
            <w14:srgbClr w14:val="000000"/>
          </w14:gl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pPr>
      <w:r>
        <w:rPr>
          <w:rFonts w:ascii="Times New Roman" w:hAnsi="Times New Roman" w:eastAsia="Roboto" w:cs="Times New Roman"/>
          <w:i w:val="0"/>
          <w:caps w:val="0"/>
          <w:smallCaps w:val="0"/>
          <w:color w:val="F7CAAC" w:themeColor="accent2" w:themeTint="66"/>
          <w:spacing w:val="0"/>
          <w:sz w:val="40"/>
          <w:szCs w:val="40"/>
          <w:u w:val="single"/>
          <w:shd w:val="clear" w:fill="FFFFFF"/>
          <w:lang w:val="en-US"/>
          <w14:glow w14:rad="0">
            <w14:srgbClr w14:val="000000"/>
          </w14:gl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gradFill>
          </w14:textFill>
          <w14:props3d w14:extrusionH="0" w14:contourW="0" w14:prstMaterial="clear"/>
        </w:rPr>
        <w:t>PROGRAM FOR SMART IRRIGATION  SYSTEM IN ARDUINO IDE:</w:t>
      </w:r>
    </w:p>
    <w:p>
      <w:pPr>
        <w:numPr>
          <w:ilvl w:val="0"/>
          <w:numId w:val="0"/>
        </w:numPr>
        <w:spacing w:line="360" w:lineRule="auto"/>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const int sensor_pin = A0;</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#include &lt;ESP8266WiFi.h&gt;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#include &lt;PubSubClient.h&gt;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void callback(char* topic, byte* payload, unsigned int payloadLength);</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const char* ssid = "VASU GUITAR";</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const char* password = "VASU2660";</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#include "DHT.h"</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#define DHTPIN D2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#define DHTTYPE DHT11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DHT dht(DHTPIN, DHTTYPE);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#define ORG "ti62vq"</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#define DEVICE_TYPE "nodemcu555"</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#define DEVICE_ID "5555"</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#define TOKEN "55555555"</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String data;</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char server[] = ORG ".messaging.internetofthings.ibmcloud.com";</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char subtopic[] = "iot-2/cmd/home/fmt/String";</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char pubtopic[] = "iot-2/evt/dht11/fmt/json";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char authMethod[] = "use-token-auth";</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char token[] = TOKEN;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char clientId[] = "d:" ORG ":" DEVICE_TYPE ":" DEVICE_ID;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WiFiClient wifiClient;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PubSubClient client(server, 1883, callback, wifiClient);</w:t>
      </w:r>
    </w:p>
    <w:p>
      <w:pPr>
        <w:numPr>
          <w:ilvl w:val="0"/>
          <w:numId w:val="0"/>
        </w:numPr>
        <w:spacing w:line="360" w:lineRule="auto"/>
        <w:ind w:firstLine="32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float moisture_percentage;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void setup()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Serial.begin(9600);</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wifiConnect();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mqttConnect();</w:t>
      </w:r>
    </w:p>
    <w:p>
      <w:pPr>
        <w:numPr>
          <w:ilvl w:val="0"/>
          <w:numId w:val="0"/>
        </w:numPr>
        <w:spacing w:line="360" w:lineRule="auto"/>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Serial.println("DHTxx test!");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dht.begin();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Serial.begin(9600);</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pinMode(D6, OUTPUT);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pinMode(D7, OUTPUT);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Serial.print("Connecting to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Serial.print(ssid);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WiFi.begin(ssid, password);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while (WiFi.status()!= WL_CONNECTED)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48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delay(500);</w:t>
      </w:r>
    </w:p>
    <w:p>
      <w:pPr>
        <w:numPr>
          <w:ilvl w:val="0"/>
          <w:numId w:val="0"/>
        </w:numPr>
        <w:spacing w:line="360" w:lineRule="auto"/>
        <w:ind w:left="360" w:firstLine="48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Serial.print(".");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Serial.print("WiFi connected, IP address :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Serial.println(WiFi.localIP());</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void loop()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if (!client.loop())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mqttConnect();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delay(100);</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float moisture_percentage;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moisture_percentage = ( 100.00 - ( (analogRead(sensor_pin)/1023.00) * 100.00 )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Serial.print("Soil Moisture(in Percentage) =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Serial.print(moisture_percentage);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float h = dht.readHumidity();</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float t = dht.readTemperature();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float f = dht.readTemperature(true);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if (isnan(h) || isnan(t) || isnan(f))</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Serial.println("Failed to read from DHT sensor!");</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return;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Serial.print("Humidity: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Serial.print(h);</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 %\t");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Serial.print("Temperature: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 *C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digitalWrite(D6,LOW);</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digitalWrite(D7,HIGH);</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PublishData(t,h,moisture_percentage);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delay(1000);</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void wifiConnect()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Serial.print("Connecting to "); Serial.print(ssid);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WiFi.begin(ssid, password);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while (WiFi.status() != WL_CONNECTED)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delay(500);</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Serial.print("nWiFi connected, IP address: "); Serial.println(WiFi.localIP());</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void mqttConnect()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if (!client.connected())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Serial.print("Reconnecting MQTT client to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Serial.println(server);</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while (!client.connect(clientId, authMethod, token))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delay(500);</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initManagedDevice();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void initManagedDevice()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if (client.subscribe(subtopic))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Serial.println("subscribe to cmd OK");</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else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Serial.println("subscribe to cmd FAILED");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void callback(char* topic, byte* payload, unsigned int payloadLength)</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Serial.print("callback invoked for topic: ");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Serial.println(subtopic);</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for (int i = 0; i &lt; payloadLength; i++)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data += (char)payload[i];</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Serial.println(data);</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if(data == "light_ON")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digitalWrite(D1,HIGH);</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Serial.println("Light is Switched ON");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else if(data == "light_OFF")</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digitalWrite(D1,LOW);</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Serial.println("Light is Switched OFF");</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data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void PublishData(float temp, float humid,float m)</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if (!client.connected())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Serial.print("Reconnecting client to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Serial.println(server);</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while (!client.connect(clientId, authMethod, token))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delay(500);</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String payload = "{\"d\":{\"temperature\":";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payload += temp;</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payload+="," "\"humidity\":";</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payload += humid;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payload+="," "\"soil_moisture\":";</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payload += m;</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payload +=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Serial.print("Sending payload: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Serial.println(payload);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if (client.publish(pubtopic, (char*) payload.c_str()))</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Serial.println("Publish ok");</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32"/>
          <w:szCs w:val="32"/>
          <w:highlight w:val="white"/>
          <w:lang w:val="en-US"/>
        </w:rPr>
      </w:pPr>
      <w:r>
        <w:rPr>
          <w:rFonts w:ascii="Times New Roman" w:hAnsi="Times New Roman" w:eastAsia="Roboto" w:cs="Times New Roman"/>
          <w:i w:val="0"/>
          <w:caps w:val="0"/>
          <w:smallCaps w:val="0"/>
          <w:color w:val="666666"/>
          <w:spacing w:val="0"/>
          <w:sz w:val="32"/>
          <w:szCs w:val="32"/>
          <w:shd w:val="clear" w:fill="FFFFFF"/>
          <w:lang w:val="en-US"/>
        </w:rPr>
        <w:t xml:space="preserve"> else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24"/>
          <w:szCs w:val="24"/>
          <w:highlight w:val="white"/>
          <w:lang w:val="en-US"/>
        </w:rPr>
      </w:pPr>
      <w:r>
        <w:rPr>
          <w:rFonts w:ascii="Times New Roman" w:hAnsi="Times New Roman" w:eastAsia="Roboto" w:cs="Times New Roman"/>
          <w:i w:val="0"/>
          <w:caps w:val="0"/>
          <w:smallCaps w:val="0"/>
          <w:color w:val="666666"/>
          <w:spacing w:val="0"/>
          <w:sz w:val="24"/>
          <w:szCs w:val="24"/>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24"/>
          <w:szCs w:val="24"/>
          <w:highlight w:val="white"/>
          <w:lang w:val="en-US"/>
        </w:rPr>
      </w:pPr>
      <w:r>
        <w:rPr>
          <w:rFonts w:ascii="Times New Roman" w:hAnsi="Times New Roman" w:eastAsia="Roboto" w:cs="Times New Roman"/>
          <w:i w:val="0"/>
          <w:caps w:val="0"/>
          <w:smallCaps w:val="0"/>
          <w:color w:val="666666"/>
          <w:spacing w:val="0"/>
          <w:sz w:val="24"/>
          <w:szCs w:val="24"/>
          <w:shd w:val="clear" w:fill="FFFFFF"/>
          <w:lang w:val="en-US"/>
        </w:rPr>
        <w:t xml:space="preserve"> Serial.println("Publish failed");</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24"/>
          <w:szCs w:val="24"/>
          <w:highlight w:val="white"/>
          <w:lang w:val="en-US"/>
        </w:rPr>
      </w:pPr>
      <w:r>
        <w:rPr>
          <w:rFonts w:ascii="Times New Roman" w:hAnsi="Times New Roman" w:eastAsia="Roboto" w:cs="Times New Roman"/>
          <w:i w:val="0"/>
          <w:caps w:val="0"/>
          <w:smallCaps w:val="0"/>
          <w:color w:val="666666"/>
          <w:spacing w:val="0"/>
          <w:sz w:val="24"/>
          <w:szCs w:val="24"/>
          <w:shd w:val="clear" w:fill="FFFFFF"/>
          <w:lang w:val="en-US"/>
        </w:rPr>
        <w:t xml:space="preserve"> }</w:t>
      </w:r>
    </w:p>
    <w:p>
      <w:pPr>
        <w:numPr>
          <w:ilvl w:val="0"/>
          <w:numId w:val="0"/>
        </w:numPr>
        <w:spacing w:line="360" w:lineRule="auto"/>
        <w:ind w:left="360" w:firstLine="0"/>
        <w:rPr>
          <w:rFonts w:ascii="Times New Roman" w:hAnsi="Times New Roman" w:eastAsia="Roboto" w:cs="Times New Roman"/>
          <w:i w:val="0"/>
          <w:caps w:val="0"/>
          <w:smallCaps w:val="0"/>
          <w:color w:val="666666"/>
          <w:spacing w:val="0"/>
          <w:sz w:val="24"/>
          <w:szCs w:val="24"/>
          <w:highlight w:val="white"/>
          <w:lang w:val="en-US"/>
        </w:rPr>
        <w:sectPr>
          <w:footerReference r:id="rId10" w:type="default"/>
          <w:pgSz w:w="11906" w:h="16838"/>
          <w:pgMar w:top="1440" w:right="1440" w:bottom="1440" w:left="1440" w:header="0" w:footer="708" w:gutter="0"/>
          <w:pgNumType w:fmt="decimal"/>
          <w:formProt w:val="0"/>
          <w:docGrid w:linePitch="360" w:charSpace="0"/>
        </w:sectPr>
      </w:pPr>
      <w:r>
        <w:rPr>
          <w:rFonts w:ascii="Times New Roman" w:hAnsi="Times New Roman" w:eastAsia="Roboto" w:cs="Times New Roman"/>
          <w:i w:val="0"/>
          <w:caps w:val="0"/>
          <w:smallCaps w:val="0"/>
          <w:color w:val="666666"/>
          <w:spacing w:val="0"/>
          <w:sz w:val="24"/>
          <w:szCs w:val="24"/>
          <w:shd w:val="clear" w:fill="FFFFFF"/>
          <w:lang w:val="en-US"/>
        </w:rPr>
        <w:t>}</w:t>
      </w:r>
    </w:p>
    <w:p>
      <w:pPr>
        <w:numPr>
          <w:ilvl w:val="0"/>
          <w:numId w:val="0"/>
        </w:numPr>
        <w:spacing w:line="360" w:lineRule="auto"/>
        <w:ind w:left="360" w:firstLine="0"/>
        <w:rPr>
          <w:rFonts w:ascii="Times New Roman" w:hAnsi="Times New Roman" w:eastAsia="Roboto" w:cs="Times New Roman"/>
          <w:i w:val="0"/>
          <w:caps w:val="0"/>
          <w:smallCaps w:val="0"/>
          <w:color w:val="FFFFFF"/>
          <w:spacing w:val="0"/>
          <w:sz w:val="32"/>
          <w:szCs w:val="32"/>
          <w:highlight w:val="white"/>
          <w:u w:val="single"/>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sectPr>
          <w:footerReference r:id="rId11" w:type="default"/>
          <w:pgSz w:w="11906" w:h="16838"/>
          <w:pgMar w:top="1440" w:right="1440" w:bottom="1440" w:left="1440" w:header="0" w:footer="708" w:gutter="0"/>
          <w:pgNumType w:fmt="decimal"/>
          <w:formProt w:val="0"/>
          <w:docGrid w:linePitch="360" w:charSpace="0"/>
        </w:sectPr>
      </w:pPr>
      <w:r>
        <w:rPr>
          <w:rFonts w:ascii="Times New Roman" w:hAnsi="Times New Roman" w:eastAsia="Roboto" w:cs="Times New Roman"/>
          <w:i w:val="0"/>
          <w:caps w:val="0"/>
          <w:smallCaps w:val="0"/>
          <w:color w:val="FFFFFF"/>
          <w:spacing w:val="0"/>
          <w:sz w:val="32"/>
          <w:szCs w:val="32"/>
          <w:u w:val="single"/>
          <w:shd w:val="clear" w:fill="FFFFFF"/>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DIAGRAM ABOUT SMART IRRIGATION SYSTEM:</w:t>
      </w:r>
    </w:p>
    <w:p>
      <w:pPr>
        <w:numPr>
          <w:ilvl w:val="0"/>
          <w:numId w:val="0"/>
        </w:numPr>
        <w:spacing w:line="360" w:lineRule="auto"/>
        <w:ind w:left="360" w:firstLine="0"/>
        <w:rPr>
          <w:rFonts w:ascii="Times New Roman" w:hAnsi="Times New Roman" w:eastAsia="Roboto" w:cs="Times New Roman"/>
          <w:i w:val="0"/>
          <w:caps w:val="0"/>
          <w:smallCaps w:val="0"/>
          <w:color w:val="FF0000"/>
          <w:spacing w:val="0"/>
          <w:sz w:val="44"/>
          <w:szCs w:val="44"/>
          <w:highlight w:val="white"/>
          <w:u w:val="single"/>
          <w:lang w:val="en-US"/>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drawing>
          <wp:inline distT="0" distB="14605" distL="0" distR="5080">
            <wp:extent cx="5824220" cy="6519545"/>
            <wp:effectExtent l="0" t="0" r="0" b="0"/>
            <wp:docPr id="38" name="Picture 22" descr="nodemcu-smart-garden-weather-station-circuit-diagram_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descr="nodemcu-smart-garden-weather-station-circuit-diagram_orig"/>
                    <pic:cNvPicPr>
                      <a:picLocks noChangeAspect="1" noChangeArrowheads="1"/>
                    </pic:cNvPicPr>
                  </pic:nvPicPr>
                  <pic:blipFill>
                    <a:blip r:embed="rId25"/>
                    <a:stretch>
                      <a:fillRect/>
                    </a:stretch>
                  </pic:blipFill>
                  <pic:spPr>
                    <a:xfrm>
                      <a:off x="0" y="0"/>
                      <a:ext cx="5824220" cy="6519545"/>
                    </a:xfrm>
                    <a:prstGeom prst="rect">
                      <a:avLst/>
                    </a:prstGeom>
                  </pic:spPr>
                </pic:pic>
              </a:graphicData>
            </a:graphic>
          </wp:inline>
        </w:drawing>
      </w:r>
      <w:r>
        <w:rPr>
          <w:rFonts w:ascii="Times New Roman" w:hAnsi="Times New Roman" w:eastAsia="Roboto" w:cs="Times New Roman"/>
          <w:i w:val="0"/>
          <w:caps w:val="0"/>
          <w:smallCaps w:val="0"/>
          <w:color w:val="FF0000"/>
          <w:spacing w:val="0"/>
          <w:sz w:val="44"/>
          <w:szCs w:val="44"/>
          <w:u w:val="single"/>
          <w:shd w:val="clear" w:fill="FFFFFF"/>
          <w:lang w:val="en-US"/>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BASIC ADVANTAGES SMART IRRIGATION SYSTEM:</w:t>
      </w:r>
    </w:p>
    <w:p>
      <w:pPr>
        <w:numPr>
          <w:ilvl w:val="0"/>
          <w:numId w:val="6"/>
        </w:numPr>
        <w:spacing w:line="360" w:lineRule="auto"/>
        <w:ind w:left="759" w:hanging="400"/>
        <w:rPr>
          <w:rFonts w:ascii="Arial" w:hAnsi="Arial" w:eastAsia="SimSun" w:cs="Arial"/>
          <w:i w:val="0"/>
          <w:caps w:val="0"/>
          <w:smallCaps w:val="0"/>
          <w:color w:val="666666"/>
          <w:spacing w:val="0"/>
          <w:sz w:val="40"/>
          <w:szCs w:val="40"/>
          <w:highlight w:val="white"/>
        </w:rPr>
      </w:pPr>
      <w:r>
        <w:rPr>
          <w:rFonts w:ascii="Times New Roman" w:hAnsi="Times New Roman" w:eastAsia="SimSun" w:cs="Times New Roman"/>
          <w:i w:val="0"/>
          <w:caps w:val="0"/>
          <w:smallCaps w:val="0"/>
          <w:color w:val="auto"/>
          <w:spacing w:val="0"/>
          <w:sz w:val="40"/>
          <w:szCs w:val="40"/>
          <w:shd w:val="clear" w:fill="FFFFFF"/>
        </w:rPr>
        <w:t>One of the greatest advantages of a smart irrigation system is its ability to save water</w:t>
      </w:r>
      <w:r>
        <w:rPr>
          <w:rFonts w:ascii="Arial" w:hAnsi="Arial" w:eastAsia="SimSun" w:cs="Arial"/>
          <w:i w:val="0"/>
          <w:caps w:val="0"/>
          <w:smallCaps w:val="0"/>
          <w:color w:val="666666"/>
          <w:spacing w:val="0"/>
          <w:sz w:val="40"/>
          <w:szCs w:val="40"/>
          <w:shd w:val="clear" w:fill="FFFFFF"/>
        </w:rPr>
        <w:t>.</w:t>
      </w:r>
    </w:p>
    <w:p>
      <w:pPr>
        <w:numPr>
          <w:ilvl w:val="0"/>
          <w:numId w:val="6"/>
        </w:numPr>
        <w:spacing w:line="360" w:lineRule="auto"/>
        <w:ind w:left="759" w:hanging="400"/>
        <w:rPr>
          <w:rFonts w:ascii="Times New Roman" w:hAnsi="Times New Roman" w:eastAsia="SimSun" w:cs="Times New Roman"/>
          <w:i w:val="0"/>
          <w:caps w:val="0"/>
          <w:smallCaps w:val="0"/>
          <w:color w:val="auto"/>
          <w:spacing w:val="0"/>
          <w:sz w:val="40"/>
          <w:szCs w:val="40"/>
          <w:lang w:val="en-US"/>
        </w:rPr>
      </w:pPr>
      <w:r>
        <w:rPr>
          <w:rFonts w:ascii="Times New Roman" w:hAnsi="Times New Roman" w:eastAsia="Arial" w:cs="Times New Roman"/>
          <w:i w:val="0"/>
          <w:caps w:val="0"/>
          <w:smallCaps w:val="0"/>
          <w:color w:val="auto"/>
          <w:spacing w:val="0"/>
          <w:sz w:val="40"/>
          <w:szCs w:val="40"/>
          <w:shd w:val="clear" w:fill="auto"/>
        </w:rPr>
        <w:t>The first thing that a smart irrigation system will save you is money. You’re paying for water and perhaps even sewer costs, and you want to make sure you’re getting the most from every penny you spend. Smart irrigation ensures that you have to use up to 70% less water. That means spending 70% less money to water your business’ lawn and plants.</w:t>
      </w:r>
    </w:p>
    <w:p>
      <w:pPr>
        <w:numPr>
          <w:ilvl w:val="0"/>
          <w:numId w:val="0"/>
        </w:numPr>
        <w:spacing w:line="360" w:lineRule="auto"/>
        <w:ind w:left="360" w:firstLine="0"/>
        <w:rPr>
          <w:rFonts w:ascii="Times New Roman" w:hAnsi="Times New Roman" w:eastAsia="Roboto" w:cs="Times New Roman"/>
          <w:i w:val="0"/>
          <w:caps w:val="0"/>
          <w:smallCaps w:val="0"/>
          <w:color w:val="385723" w:themeColor="accent6" w:themeShade="80"/>
          <w:spacing w:val="0"/>
          <w:sz w:val="32"/>
          <w:szCs w:val="32"/>
          <w:highlight w:val="white"/>
          <w:u w:val="single"/>
          <w:lang w:val="en-US"/>
        </w:rPr>
      </w:pPr>
    </w:p>
    <w:p>
      <w:pPr>
        <w:numPr>
          <w:ilvl w:val="0"/>
          <w:numId w:val="0"/>
        </w:numPr>
        <w:spacing w:line="360" w:lineRule="auto"/>
        <w:ind w:left="360" w:firstLine="0"/>
        <w:rPr>
          <w:rFonts w:ascii="Times New Roman" w:hAnsi="Times New Roman" w:eastAsia="Roboto" w:cs="Times New Roman"/>
          <w:i w:val="0"/>
          <w:caps w:val="0"/>
          <w:smallCaps w:val="0"/>
          <w:color w:val="385723" w:themeColor="accent6" w:themeShade="80"/>
          <w:spacing w:val="0"/>
          <w:sz w:val="32"/>
          <w:szCs w:val="32"/>
          <w:highlight w:val="white"/>
          <w:u w:val="single"/>
          <w:lang w:val="en-US"/>
        </w:rPr>
      </w:pPr>
    </w:p>
    <w:p>
      <w:pPr>
        <w:numPr>
          <w:ilvl w:val="0"/>
          <w:numId w:val="0"/>
        </w:numPr>
        <w:spacing w:line="360" w:lineRule="auto"/>
        <w:ind w:left="360" w:firstLine="0"/>
        <w:rPr>
          <w:rFonts w:ascii="Times New Roman" w:hAnsi="Times New Roman" w:eastAsia="Roboto" w:cs="Times New Roman"/>
          <w:i w:val="0"/>
          <w:caps w:val="0"/>
          <w:smallCaps w:val="0"/>
          <w:color w:val="385723" w:themeColor="accent6" w:themeShade="80"/>
          <w:spacing w:val="0"/>
          <w:sz w:val="32"/>
          <w:szCs w:val="32"/>
          <w:highlight w:val="white"/>
          <w:u w:val="single"/>
          <w:lang w:val="en-US"/>
        </w:rPr>
      </w:pPr>
    </w:p>
    <w:p>
      <w:pPr>
        <w:numPr>
          <w:ilvl w:val="0"/>
          <w:numId w:val="0"/>
        </w:numPr>
        <w:spacing w:line="360" w:lineRule="auto"/>
        <w:ind w:left="360" w:firstLine="0"/>
        <w:rPr>
          <w:rFonts w:ascii="Times New Roman" w:hAnsi="Times New Roman" w:eastAsia="Roboto" w:cs="Times New Roman"/>
          <w:i w:val="0"/>
          <w:caps w:val="0"/>
          <w:smallCaps w:val="0"/>
          <w:color w:val="385723" w:themeColor="accent6" w:themeShade="80"/>
          <w:spacing w:val="0"/>
          <w:sz w:val="32"/>
          <w:szCs w:val="32"/>
          <w:highlight w:val="white"/>
          <w:u w:val="single"/>
          <w:lang w:val="en-US"/>
        </w:rPr>
      </w:pPr>
    </w:p>
    <w:p>
      <w:pPr>
        <w:numPr>
          <w:ilvl w:val="0"/>
          <w:numId w:val="0"/>
        </w:numPr>
        <w:spacing w:line="360" w:lineRule="auto"/>
        <w:ind w:left="360" w:firstLine="0"/>
        <w:rPr>
          <w:rFonts w:ascii="Times New Roman" w:hAnsi="Times New Roman" w:eastAsia="Roboto" w:cs="Times New Roman"/>
          <w:i w:val="0"/>
          <w:caps w:val="0"/>
          <w:smallCaps w:val="0"/>
          <w:color w:val="385723" w:themeColor="accent6" w:themeShade="80"/>
          <w:spacing w:val="0"/>
          <w:sz w:val="32"/>
          <w:szCs w:val="32"/>
          <w:highlight w:val="white"/>
          <w:u w:val="single"/>
          <w:lang w:val="en-US"/>
        </w:rPr>
      </w:pPr>
    </w:p>
    <w:p>
      <w:pPr>
        <w:numPr>
          <w:ilvl w:val="0"/>
          <w:numId w:val="0"/>
        </w:numPr>
        <w:spacing w:line="360" w:lineRule="auto"/>
        <w:ind w:left="360" w:firstLine="0"/>
        <w:rPr>
          <w:rFonts w:ascii="Times New Roman" w:hAnsi="Times New Roman" w:eastAsia="Roboto" w:cs="Times New Roman"/>
          <w:i w:val="0"/>
          <w:caps w:val="0"/>
          <w:smallCaps w:val="0"/>
          <w:color w:val="385723" w:themeColor="accent6" w:themeShade="80"/>
          <w:spacing w:val="0"/>
          <w:sz w:val="32"/>
          <w:szCs w:val="32"/>
          <w:highlight w:val="white"/>
          <w:u w:val="single"/>
          <w:lang w:val="en-US"/>
        </w:rPr>
      </w:pPr>
    </w:p>
    <w:p>
      <w:pPr>
        <w:numPr>
          <w:ilvl w:val="0"/>
          <w:numId w:val="0"/>
        </w:numPr>
        <w:spacing w:line="360" w:lineRule="auto"/>
        <w:rPr>
          <w:rFonts w:ascii="Times New Roman" w:hAnsi="Times New Roman" w:eastAsia="Roboto" w:cs="Times New Roman"/>
          <w:i w:val="0"/>
          <w:caps w:val="0"/>
          <w:smallCaps w:val="0"/>
          <w:color w:val="FF0000"/>
          <w:spacing w:val="0"/>
          <w:sz w:val="44"/>
          <w:szCs w:val="44"/>
          <w:highlight w:val="white"/>
          <w:u w:val="single"/>
          <w:lang w:val="en-US"/>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p>
    <w:p>
      <w:pPr>
        <w:numPr>
          <w:ilvl w:val="0"/>
          <w:numId w:val="0"/>
        </w:numPr>
        <w:spacing w:line="360" w:lineRule="auto"/>
        <w:rPr>
          <w:rFonts w:ascii="Times New Roman" w:hAnsi="Times New Roman" w:eastAsia="Roboto" w:cs="Times New Roman"/>
          <w:i w:val="0"/>
          <w:color w:val="000000" w:themeColor="text1"/>
          <w:spacing w:val="0"/>
          <w:sz w:val="44"/>
          <w:szCs w:val="44"/>
          <w:highlight w:val="white"/>
          <w:u w:val="singl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eastAsia="Roboto" w:cs="Times New Roman"/>
          <w:i w:val="0"/>
          <w:color w:val="000000" w:themeColor="text1"/>
          <w:spacing w:val="0"/>
          <w:sz w:val="44"/>
          <w:szCs w:val="44"/>
          <w:u w:val="single"/>
          <w:shd w:val="clear" w:fill="FFFFFF"/>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Temperature,humidity,soil moistures readings in serial monitor:</w:t>
      </w:r>
    </w:p>
    <w:p>
      <w:pPr>
        <w:numPr>
          <w:ilvl w:val="0"/>
          <w:numId w:val="0"/>
        </w:numPr>
        <w:spacing w:line="360" w:lineRule="auto"/>
        <w:rPr>
          <w:rFonts w:ascii="Times New Roman" w:hAnsi="Times New Roman" w:eastAsia="Roboto" w:cs="Times New Roman"/>
          <w:i w:val="0"/>
          <w:color w:val="000000" w:themeColor="text1"/>
          <w:spacing w:val="0"/>
          <w:sz w:val="44"/>
          <w:szCs w:val="44"/>
          <w:highlight w:val="white"/>
          <w:u w:val="singl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drawing>
          <wp:inline distT="0" distB="635" distL="0" distR="9525">
            <wp:extent cx="6143625" cy="6628765"/>
            <wp:effectExtent l="0" t="0" r="0" b="0"/>
            <wp:docPr id="39" name="Picture 12" descr="s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descr="serial"/>
                    <pic:cNvPicPr>
                      <a:picLocks noChangeAspect="1" noChangeArrowheads="1"/>
                    </pic:cNvPicPr>
                  </pic:nvPicPr>
                  <pic:blipFill>
                    <a:blip r:embed="rId26"/>
                    <a:stretch>
                      <a:fillRect/>
                    </a:stretch>
                  </pic:blipFill>
                  <pic:spPr>
                    <a:xfrm>
                      <a:off x="0" y="0"/>
                      <a:ext cx="6143625" cy="6628765"/>
                    </a:xfrm>
                    <a:prstGeom prst="rect">
                      <a:avLst/>
                    </a:prstGeom>
                  </pic:spPr>
                </pic:pic>
              </a:graphicData>
            </a:graphic>
          </wp:inline>
        </w:drawing>
      </w:r>
    </w:p>
    <w:p>
      <w:pPr>
        <w:numPr>
          <w:ilvl w:val="0"/>
          <w:numId w:val="0"/>
        </w:numPr>
        <w:spacing w:line="360" w:lineRule="auto"/>
        <w:rPr>
          <w:rFonts w:ascii="Times New Roman" w:hAnsi="Times New Roman" w:eastAsia="Roboto" w:cs="Times New Roman"/>
          <w:i w:val="0"/>
          <w:color w:val="000000" w:themeColor="text1"/>
          <w:spacing w:val="0"/>
          <w:sz w:val="44"/>
          <w:szCs w:val="44"/>
          <w:highlight w:val="white"/>
          <w:u w:val="singl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numPr>
          <w:ilvl w:val="0"/>
          <w:numId w:val="0"/>
        </w:numPr>
        <w:spacing w:line="360" w:lineRule="auto"/>
        <w:rPr>
          <w:rFonts w:ascii="Times New Roman" w:hAnsi="Times New Roman" w:eastAsia="Roboto" w:cs="Times New Roman"/>
          <w:i w:val="0"/>
          <w:color w:val="000000" w:themeColor="text1"/>
          <w:spacing w:val="0"/>
          <w:sz w:val="52"/>
          <w:szCs w:val="52"/>
          <w:highlight w:val="white"/>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eastAsia="Roboto" w:cs="Times New Roman"/>
          <w:i w:val="0"/>
          <w:color w:val="000000" w:themeColor="text1"/>
          <w:spacing w:val="0"/>
          <w:sz w:val="52"/>
          <w:szCs w:val="52"/>
          <w:u w:val="single"/>
          <w:shd w:val="clear" w:fill="FFFFFF"/>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Temperature,humidity and soil moisture readings in the node red:</w:t>
      </w:r>
    </w:p>
    <w:p>
      <w:pPr>
        <w:numPr>
          <w:ilvl w:val="0"/>
          <w:numId w:val="0"/>
        </w:numPr>
        <w:spacing w:line="360" w:lineRule="auto"/>
        <w:rPr>
          <w:rFonts w:ascii="Times New Roman" w:hAnsi="Times New Roman" w:eastAsia="Roboto" w:cs="Times New Roman"/>
          <w:i w:val="0"/>
          <w:color w:val="000000" w:themeColor="text1"/>
          <w:spacing w:val="0"/>
          <w:sz w:val="52"/>
          <w:szCs w:val="52"/>
          <w:highlight w:val="white"/>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drawing>
          <wp:inline distT="0" distB="13970" distL="0" distR="1270">
            <wp:extent cx="5885180" cy="6558280"/>
            <wp:effectExtent l="0" t="0" r="0" b="0"/>
            <wp:docPr id="4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pic:cNvPicPr>
                      <a:picLocks noChangeAspect="1" noChangeArrowheads="1"/>
                    </pic:cNvPicPr>
                  </pic:nvPicPr>
                  <pic:blipFill>
                    <a:blip r:embed="rId27"/>
                    <a:stretch>
                      <a:fillRect/>
                    </a:stretch>
                  </pic:blipFill>
                  <pic:spPr>
                    <a:xfrm>
                      <a:off x="0" y="0"/>
                      <a:ext cx="5885180" cy="6558280"/>
                    </a:xfrm>
                    <a:prstGeom prst="rect">
                      <a:avLst/>
                    </a:prstGeom>
                  </pic:spPr>
                </pic:pic>
              </a:graphicData>
            </a:graphic>
          </wp:inline>
        </w:drawing>
      </w:r>
    </w:p>
    <w:p>
      <w:pPr>
        <w:numPr>
          <w:ilvl w:val="0"/>
          <w:numId w:val="0"/>
        </w:numPr>
        <w:spacing w:line="360" w:lineRule="auto"/>
        <w:rPr>
          <w:rFonts w:ascii="Times New Roman" w:hAnsi="Times New Roman" w:eastAsia="Roboto" w:cs="Times New Roman"/>
          <w:i w:val="0"/>
          <w:color w:val="000000" w:themeColor="text1"/>
          <w:spacing w:val="0"/>
          <w:sz w:val="52"/>
          <w:szCs w:val="52"/>
          <w:highlight w:val="white"/>
          <w:u w:val="none"/>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numPr>
          <w:ilvl w:val="0"/>
          <w:numId w:val="0"/>
        </w:numPr>
        <w:spacing w:line="360" w:lineRule="auto"/>
        <w:rPr>
          <w:rFonts w:ascii="Times New Roman" w:hAnsi="Times New Roman" w:eastAsia="Roboto" w:cs="Times New Roman"/>
          <w:i w:val="0"/>
          <w:color w:val="F8CBAD" w:themeColor="accent2" w:themeTint="66"/>
          <w:spacing w:val="0"/>
          <w:sz w:val="44"/>
          <w:szCs w:val="44"/>
          <w:highlight w:val="white"/>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ascii="Times New Roman" w:hAnsi="Times New Roman" w:eastAsia="Roboto" w:cs="Times New Roman"/>
          <w:i w:val="0"/>
          <w:color w:val="F8CBAD" w:themeColor="accent2" w:themeTint="66"/>
          <w:spacing w:val="0"/>
          <w:sz w:val="44"/>
          <w:szCs w:val="44"/>
          <w:u w:val="single"/>
          <w:shd w:val="clear" w:fill="FFFFFF"/>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SMART IRRIGATION SYSTEM APP:</w:t>
      </w:r>
    </w:p>
    <w:p>
      <w:pPr>
        <w:numPr>
          <w:ilvl w:val="0"/>
          <w:numId w:val="0"/>
        </w:numPr>
        <w:spacing w:line="360" w:lineRule="auto"/>
        <w:rPr>
          <w:rFonts w:ascii="Times New Roman" w:hAnsi="Times New Roman" w:eastAsia="Roboto" w:cs="Times New Roman"/>
          <w:i w:val="0"/>
          <w:color w:val="F8CBAD" w:themeColor="accent2" w:themeTint="66"/>
          <w:spacing w:val="0"/>
          <w:sz w:val="44"/>
          <w:szCs w:val="44"/>
          <w:highlight w:val="white"/>
          <w:u w:val="singl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drawing>
          <wp:inline distT="0" distB="4445" distL="0" distR="16510">
            <wp:extent cx="5774690" cy="7710805"/>
            <wp:effectExtent l="0" t="0" r="0" b="0"/>
            <wp:docPr id="41" name="Picture 14" descr="mi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descr="mit app"/>
                    <pic:cNvPicPr>
                      <a:picLocks noChangeAspect="1" noChangeArrowheads="1"/>
                    </pic:cNvPicPr>
                  </pic:nvPicPr>
                  <pic:blipFill>
                    <a:blip r:embed="rId28"/>
                    <a:stretch>
                      <a:fillRect/>
                    </a:stretch>
                  </pic:blipFill>
                  <pic:spPr>
                    <a:xfrm>
                      <a:off x="0" y="0"/>
                      <a:ext cx="5774690" cy="7710805"/>
                    </a:xfrm>
                    <a:prstGeom prst="rect">
                      <a:avLst/>
                    </a:prstGeom>
                  </pic:spPr>
                </pic:pic>
              </a:graphicData>
            </a:graphic>
          </wp:inline>
        </w:drawing>
      </w:r>
    </w:p>
    <w:p>
      <w:pPr>
        <w:numPr>
          <w:ilvl w:val="0"/>
          <w:numId w:val="0"/>
        </w:numPr>
        <w:spacing w:line="360" w:lineRule="auto"/>
        <w:rPr>
          <w:rFonts w:ascii="Times New Roman" w:hAnsi="Times New Roman" w:eastAsia="Roboto" w:cs="Times New Roman"/>
          <w:i w:val="0"/>
          <w:color w:val="FF0000"/>
          <w:spacing w:val="0"/>
          <w:sz w:val="44"/>
          <w:szCs w:val="44"/>
          <w:highlight w:val="white"/>
          <w:u w:val="no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props3d w14:extrusionH="0" w14:contourW="0" w14:prstMaterial="clear"/>
        </w:rPr>
      </w:pPr>
      <w:r>
        <w:rPr>
          <w:rFonts w:ascii="Times New Roman" w:hAnsi="Times New Roman" w:eastAsia="Roboto" w:cs="Times New Roman"/>
          <w:i w:val="0"/>
          <w:color w:val="FF0000"/>
          <w:spacing w:val="0"/>
          <w:sz w:val="44"/>
          <w:szCs w:val="44"/>
          <w:u w:val="none"/>
          <w:shd w:val="clear" w:fill="FFFFFF"/>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props3d w14:extrusionH="0" w14:contourW="0" w14:prstMaterial="clear"/>
        </w:rPr>
        <w:t>CONCLUSION:</w:t>
      </w:r>
    </w:p>
    <w:p>
      <w:pPr>
        <w:pStyle w:val="108"/>
        <w:tabs>
          <w:tab w:val="left" w:pos="0"/>
        </w:tabs>
        <w:spacing w:before="200" w:after="0"/>
        <w:rPr>
          <w:sz w:val="52"/>
          <w:szCs w:val="52"/>
        </w:rPr>
      </w:pPr>
      <w:r>
        <w:rPr>
          <w:rFonts w:ascii="Times New Roman" w:hAnsi="Times New Roman" w:eastAsia="Times New Roman"/>
          <w:color w:val="651BEB"/>
          <w:sz w:val="52"/>
          <w:szCs w:val="52"/>
        </w:rPr>
        <w:t>1.THE smart irrigation system is feasible and cost effective for optimizing water resources for agricultural production</w:t>
      </w:r>
    </w:p>
    <w:p>
      <w:pPr>
        <w:pStyle w:val="108"/>
        <w:tabs>
          <w:tab w:val="left" w:pos="0"/>
        </w:tabs>
        <w:spacing w:before="200" w:after="0"/>
        <w:rPr>
          <w:sz w:val="52"/>
          <w:szCs w:val="52"/>
        </w:rPr>
      </w:pPr>
      <w:r>
        <w:rPr>
          <w:rFonts w:ascii="Times New Roman" w:hAnsi="Times New Roman" w:eastAsia="Times New Roman"/>
          <w:color w:val="651BEB"/>
          <w:sz w:val="52"/>
          <w:szCs w:val="52"/>
        </w:rPr>
        <w:t>2.This irrigation system allows cultivation in places with water scarcity thereby improving</w:t>
      </w:r>
    </w:p>
    <w:p>
      <w:pPr>
        <w:pStyle w:val="108"/>
        <w:tabs>
          <w:tab w:val="left" w:pos="0"/>
        </w:tabs>
        <w:spacing w:before="200" w:after="0"/>
        <w:rPr>
          <w:sz w:val="52"/>
          <w:szCs w:val="52"/>
        </w:rPr>
      </w:pPr>
      <w:r>
        <w:rPr>
          <w:rFonts w:ascii="Times New Roman" w:hAnsi="Times New Roman" w:eastAsia="Times New Roman"/>
          <w:color w:val="651BEB"/>
          <w:sz w:val="52"/>
          <w:szCs w:val="52"/>
        </w:rPr>
        <w:t>Sustainability</w:t>
      </w:r>
    </w:p>
    <w:p>
      <w:pPr>
        <w:pStyle w:val="108"/>
        <w:tabs>
          <w:tab w:val="left" w:pos="0"/>
        </w:tabs>
        <w:spacing w:before="200" w:after="0"/>
        <w:rPr>
          <w:sz w:val="52"/>
          <w:szCs w:val="52"/>
        </w:rPr>
      </w:pPr>
      <w:r>
        <w:rPr>
          <w:rFonts w:ascii="Times New Roman" w:hAnsi="Times New Roman" w:eastAsia="Times New Roman"/>
          <w:color w:val="651BEB"/>
          <w:sz w:val="52"/>
          <w:szCs w:val="52"/>
        </w:rPr>
        <w:t>3.It proves that the use of water can be diminished</w:t>
      </w:r>
    </w:p>
    <w:p>
      <w:pPr>
        <w:pStyle w:val="108"/>
        <w:tabs>
          <w:tab w:val="left" w:pos="0"/>
        </w:tabs>
        <w:spacing w:before="200" w:after="0"/>
        <w:rPr>
          <w:sz w:val="52"/>
          <w:szCs w:val="52"/>
        </w:rPr>
      </w:pPr>
      <w:r>
        <w:rPr>
          <w:rFonts w:ascii="Times New Roman" w:hAnsi="Times New Roman" w:eastAsia="Times New Roman"/>
          <w:color w:val="651BEB"/>
          <w:sz w:val="52"/>
          <w:szCs w:val="52"/>
        </w:rPr>
        <w:t>4.The use of solar power in this system is significantly important for organic crops</w:t>
      </w:r>
    </w:p>
    <w:p>
      <w:pPr>
        <w:numPr>
          <w:ilvl w:val="0"/>
          <w:numId w:val="0"/>
        </w:numPr>
        <w:spacing w:before="0" w:after="160" w:line="360" w:lineRule="auto"/>
      </w:pPr>
    </w:p>
    <w:sectPr>
      <w:footerReference r:id="rId12" w:type="default"/>
      <w:pgSz w:w="11906" w:h="16838"/>
      <w:pgMar w:top="1440" w:right="1440" w:bottom="1440" w:left="1440" w:header="0" w:footer="708" w:gutter="0"/>
      <w:pgNumType w:fmt="decimal"/>
      <w:formProt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w:altName w:val="Liberation Mono"/>
    <w:panose1 w:val="00000000000000000000"/>
    <w:charset w:val="00"/>
    <w:family w:val="auto"/>
    <w:pitch w:val="default"/>
    <w:sig w:usb0="00000000" w:usb1="00000000" w:usb2="00000000" w:usb3="00000000" w:csb0="00000000"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Noto Sans">
    <w:panose1 w:val="020B0502040504020204"/>
    <w:charset w:val="00"/>
    <w:family w:val="roman"/>
    <w:pitch w:val="default"/>
    <w:sig w:usb0="E00002FF" w:usb1="4000001F" w:usb2="08000029" w:usb3="00100000" w:csb0="00000000" w:csb1="00000000"/>
  </w:font>
  <w:font w:name="Algerian">
    <w:altName w:val="Liberation Mono"/>
    <w:panose1 w:val="00000000000000000000"/>
    <w:charset w:val="00"/>
    <w:family w:val="roman"/>
    <w:pitch w:val="default"/>
    <w:sig w:usb0="00000000" w:usb1="00000000" w:usb2="00000000" w:usb3="00000000" w:csb0="00000000" w:csb1="00000000"/>
  </w:font>
  <w:font w:name="Open Sans">
    <w:altName w:val="Times New Roman"/>
    <w:panose1 w:val="00000000000000000000"/>
    <w:charset w:val="00"/>
    <w:family w:val="roman"/>
    <w:pitch w:val="default"/>
    <w:sig w:usb0="00000000" w:usb1="00000000" w:usb2="00000000" w:usb3="00000000" w:csb0="00000000" w:csb1="00000000"/>
  </w:font>
  <w:font w:name="Source Sans Pro">
    <w:panose1 w:val="020B0503030403020204"/>
    <w:charset w:val="00"/>
    <w:family w:val="roman"/>
    <w:pitch w:val="default"/>
    <w:sig w:usb0="600002F7" w:usb1="02000001" w:usb2="00000000" w:usb3="00000000" w:csb0="2000019F" w:csb1="00000000"/>
  </w:font>
  <w:font w:name="helvetica">
    <w:altName w:val="Liberation Mono"/>
    <w:panose1 w:val="00000000000000000000"/>
    <w:charset w:val="00"/>
    <w:family w:val="auto"/>
    <w:pitch w:val="default"/>
    <w:sig w:usb0="00000000" w:usb1="00000000" w:usb2="00000000" w:usb3="00000000" w:csb0="00000000" w:csb1="00000000"/>
  </w:font>
  <w:font w:name="Roboto">
    <w:altName w:val="Liberation Mono"/>
    <w:panose1 w:val="00000000000000000000"/>
    <w:charset w:val="00"/>
    <w:family w:val="auto"/>
    <w:pitch w:val="default"/>
    <w:sig w:usb0="00000000" w:usb1="00000000" w:usb2="00000000" w:usb3="00000000" w:csb0="00000000" w:csb1="00000000"/>
  </w:font>
  <w:font w:name="sans-serif">
    <w:altName w:val="Arial"/>
    <w:panose1 w:val="00000000000000000000"/>
    <w:charset w:val="00"/>
    <w:family w:val="roman"/>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rPr>
        <w:rFonts w:ascii="Times New Roman" w:hAnsi="Times New Roman" w:cs="Times New Roman"/>
        <w:sz w:val="24"/>
        <w:szCs w:val="24"/>
        <w:lang w:val="en-US"/>
      </w:rPr>
    </w:pPr>
    <w:r>
      <mc:AlternateContent>
        <mc:Choice Requires="wps">
          <w:drawing>
            <wp:anchor distT="0" distB="0" distL="0" distR="0" simplePos="0" relativeHeight="1024" behindDoc="1" locked="0" layoutInCell="1" allowOverlap="1">
              <wp:simplePos x="0" y="0"/>
              <wp:positionH relativeFrom="margin">
                <wp:posOffset>5349875</wp:posOffset>
              </wp:positionH>
              <wp:positionV relativeFrom="paragraph">
                <wp:posOffset>-13335</wp:posOffset>
              </wp:positionV>
              <wp:extent cx="422275" cy="185420"/>
              <wp:effectExtent l="0" t="0" r="0" b="0"/>
              <wp:wrapNone/>
              <wp:docPr id="3" name="Text Box 35"/>
              <wp:cNvGraphicFramePr/>
              <a:graphic xmlns:a="http://schemas.openxmlformats.org/drawingml/2006/main">
                <a:graphicData uri="http://schemas.microsoft.com/office/word/2010/wordprocessingShape">
                  <wps:wsp>
                    <wps:cNvSpPr/>
                    <wps:spPr>
                      <a:xfrm>
                        <a:off x="0" y="0"/>
                        <a:ext cx="421560" cy="1846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4"/>
                            <w:spacing w:before="0" w:after="160"/>
                            <w:rPr>
                              <w:color w:val="000000"/>
                            </w:rPr>
                          </w:pPr>
                          <w:r>
                            <w:rPr>
                              <w:color w:val="000000"/>
                              <w:sz w:val="24"/>
                              <w:szCs w:val="24"/>
                              <w:lang w:val="en-US"/>
                            </w:rPr>
                            <w:fldChar w:fldCharType="begin"/>
                          </w:r>
                          <w:r>
                            <w:rPr>
                              <w:sz w:val="24"/>
                              <w:szCs w:val="24"/>
                            </w:rPr>
                            <w:instrText xml:space="preserve">PAGE</w:instrText>
                          </w:r>
                          <w:r>
                            <w:rPr>
                              <w:sz w:val="24"/>
                              <w:szCs w:val="24"/>
                            </w:rPr>
                            <w:fldChar w:fldCharType="separate"/>
                          </w:r>
                          <w:r>
                            <w:rPr>
                              <w:sz w:val="24"/>
                              <w:szCs w:val="24"/>
                            </w:rPr>
                            <w:t>1</w:t>
                          </w:r>
                          <w:r>
                            <w:rPr>
                              <w:sz w:val="24"/>
                              <w:szCs w:val="24"/>
                            </w:rPr>
                            <w:fldChar w:fldCharType="end"/>
                          </w:r>
                        </w:p>
                      </w:txbxContent>
                    </wps:txbx>
                    <wps:bodyPr lIns="0" tIns="0" rIns="0" bIns="0">
                      <a:spAutoFit/>
                    </wps:bodyPr>
                  </wps:wsp>
                </a:graphicData>
              </a:graphic>
            </wp:anchor>
          </w:drawing>
        </mc:Choice>
        <mc:Fallback>
          <w:pict>
            <v:rect id="Text Box 35" o:spid="_x0000_s1026" o:spt="1" style="position:absolute;left:0pt;margin-left:421.25pt;margin-top:-1.05pt;height:14.6pt;width:33.25pt;mso-position-horizontal-relative:margin;z-index:-503315456;mso-width-relative:page;mso-height-relative:page;" filled="f" stroked="f" coordsize="21600,21600" o:gfxdata="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smbWq1gAAAAkBAAAPAAAAAAAAAAEAIAAAACIAAABk&#10;cnMvZG93bnJldi54bWxQSwECFAAUAAAACACHTuJABZvHtpYBAAAwAwAADgAAAAAAAAABACAAAAAl&#10;AQAAZHJzL2Uyb0RvYy54bWxQSwUGAAAAAAYABgBZAQAALQUAAAAA&#10;">
              <v:fill on="f" focussize="0,0"/>
              <v:stroke on="f" weight="0.510236220472441pt"/>
              <v:imagedata o:title=""/>
              <o:lock v:ext="edit" aspectratio="f"/>
              <v:textbox inset="0mm,0mm,0mm,0mm" style="mso-fit-shape-to-text:t;">
                <w:txbxContent>
                  <w:p>
                    <w:pPr>
                      <w:pStyle w:val="4"/>
                      <w:spacing w:before="0" w:after="160"/>
                      <w:rPr>
                        <w:color w:val="000000"/>
                      </w:rPr>
                    </w:pPr>
                    <w:r>
                      <w:rPr>
                        <w:color w:val="000000"/>
                        <w:sz w:val="24"/>
                        <w:szCs w:val="24"/>
                        <w:lang w:val="en-US"/>
                      </w:rPr>
                      <w:fldChar w:fldCharType="begin"/>
                    </w:r>
                    <w:r>
                      <w:rPr>
                        <w:sz w:val="24"/>
                        <w:szCs w:val="24"/>
                      </w:rPr>
                      <w:instrText xml:space="preserve">PAGE</w:instrText>
                    </w:r>
                    <w:r>
                      <w:rPr>
                        <w:sz w:val="24"/>
                        <w:szCs w:val="24"/>
                      </w:rPr>
                      <w:fldChar w:fldCharType="separate"/>
                    </w:r>
                    <w:r>
                      <w:rPr>
                        <w:sz w:val="24"/>
                        <w:szCs w:val="24"/>
                      </w:rPr>
                      <w:t>1</w:t>
                    </w:r>
                    <w:r>
                      <w:rPr>
                        <w:sz w:val="24"/>
                        <w:szCs w:val="24"/>
                      </w:rPr>
                      <w:fldChar w:fldCharType="end"/>
                    </w:r>
                  </w:p>
                </w:txbxContent>
              </v:textbox>
            </v:rect>
          </w:pict>
        </mc:Fallback>
      </mc:AlternateContent>
    </w:r>
    <w:r>
      <w:rPr>
        <w:rFonts w:ascii="Times New Roman" w:hAnsi="Times New Roman" w:cs="Times New Roman"/>
        <w:sz w:val="24"/>
        <w:szCs w:val="24"/>
        <w:lang w:val="en-US"/>
      </w:rPr>
      <w:t>SMART IRRIGATION SYSTEM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pPr>
    <w:r>
      <w:rPr>
        <w:rFonts w:ascii="Times New Roman" w:hAnsi="Times New Roman" w:cs="Times New Roman"/>
        <w:sz w:val="24"/>
        <w:szCs w:val="24"/>
        <w:lang w:val="en-US"/>
      </w:rPr>
      <w:t>SMART IRRIGATION SYSTEM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pPr>
    <w:r>
      <w:rPr>
        <w:rFonts w:ascii="Times New Roman" w:hAnsi="Times New Roman" w:cs="Times New Roman"/>
        <w:sz w:val="24"/>
        <w:szCs w:val="24"/>
        <w:lang w:val="en-US"/>
      </w:rPr>
      <w:t>SMART IRRIGATION SYSTEM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pPr>
    <w:r>
      <w:rPr>
        <w:rFonts w:ascii="Times New Roman" w:hAnsi="Times New Roman" w:cs="Times New Roman"/>
        <w:sz w:val="24"/>
        <w:szCs w:val="24"/>
        <w:lang w:val="en-US"/>
      </w:rPr>
      <w:t>SMART IRRIGATION SYSTEM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pPr>
    <w:r>
      <w:rPr>
        <w:rFonts w:ascii="Times New Roman" w:hAnsi="Times New Roman" w:cs="Times New Roman"/>
        <w:sz w:val="24"/>
        <w:szCs w:val="24"/>
        <w:lang w:val="en-US"/>
      </w:rPr>
      <w:t>SMART IRRIGATION SYSTEM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pPr>
    <w:r>
      <w:rPr>
        <w:rFonts w:ascii="Times New Roman" w:hAnsi="Times New Roman" w:cs="Times New Roman"/>
        <w:sz w:val="24"/>
        <w:szCs w:val="24"/>
        <w:lang w:val="en-US"/>
      </w:rPr>
      <w:t>SMART IRRIGATION SYSTEM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pPr>
    <w:r>
      <w:rPr>
        <w:rFonts w:ascii="Times New Roman" w:hAnsi="Times New Roman" w:cs="Times New Roman"/>
        <w:sz w:val="24"/>
        <w:szCs w:val="24"/>
        <w:lang w:val="en-US"/>
      </w:rPr>
      <w:t>SMART IRRIGATION SYSTEM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pPr>
    <w:r>
      <w:rPr>
        <w:rFonts w:ascii="Times New Roman" w:hAnsi="Times New Roman" w:cs="Times New Roman"/>
        <w:sz w:val="24"/>
        <w:szCs w:val="24"/>
        <w:lang w:val="en-US"/>
      </w:rPr>
      <w:t>SMART IRRIGATION SYSTEM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pPr>
    <w:r>
      <w:rPr>
        <w:rFonts w:ascii="Times New Roman" w:hAnsi="Times New Roman" w:cs="Times New Roman"/>
        <w:sz w:val="24"/>
        <w:szCs w:val="24"/>
        <w:lang w:val="en-US"/>
      </w:rPr>
      <w:t>SMART IRRIGATION SYSTEM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napToGrid w:val="0"/>
      <w:spacing w:before="0" w:after="160"/>
      <w:jc w:val="left"/>
    </w:pPr>
    <w:r>
      <w:rPr>
        <w:rFonts w:ascii="Times New Roman" w:hAnsi="Times New Roman" w:cs="Times New Roman"/>
        <w:sz w:val="24"/>
        <w:szCs w:val="24"/>
        <w:lang w:val="en-US"/>
      </w:rPr>
      <w:t>SMART IRRIGATION SYSTEM</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BF205925"/>
    <w:multiLevelType w:val="multilevel"/>
    <w:tmpl w:val="BF205925"/>
    <w:lvl w:ilvl="0" w:tentative="0">
      <w:start w:val="5"/>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CF092B84"/>
    <w:multiLevelType w:val="multilevel"/>
    <w:tmpl w:val="CF092B84"/>
    <w:lvl w:ilvl="0" w:tentative="0">
      <w:start w:val="20"/>
      <w:numFmt w:val="upperLetter"/>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0053208E"/>
    <w:multiLevelType w:val="multilevel"/>
    <w:tmpl w:val="0053208E"/>
    <w:lvl w:ilvl="0" w:tentative="0">
      <w:start w:val="10"/>
      <w:numFmt w:val="upperLetter"/>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03D62ECE"/>
    <w:multiLevelType w:val="multilevel"/>
    <w:tmpl w:val="03D62ECE"/>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59ADCABA"/>
    <w:multiLevelType w:val="multilevel"/>
    <w:tmpl w:val="59ADCABA"/>
    <w:lvl w:ilvl="0" w:tentative="0">
      <w:start w:val="2"/>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20"/>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07C57A6"/>
  </w:rsids>
  <m:mathPr>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99"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0" w:after="160" w:line="259" w:lineRule="auto"/>
    </w:pPr>
    <w:rPr>
      <w:rFonts w:asciiTheme="minorHAnsi" w:hAnsiTheme="minorHAnsi" w:eastAsiaTheme="minorHAnsi" w:cstheme="minorBidi"/>
      <w:color w:val="auto"/>
      <w:kern w:val="0"/>
      <w:sz w:val="22"/>
      <w:szCs w:val="22"/>
      <w:lang w:val="en-IN" w:eastAsia="en-US" w:bidi="ar-SA"/>
    </w:rPr>
  </w:style>
  <w:style w:type="character" w:default="1" w:styleId="11">
    <w:name w:val="Default Paragraph Font"/>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2">
    <w:name w:val="Body Text"/>
    <w:basedOn w:val="1"/>
    <w:uiPriority w:val="0"/>
    <w:pPr>
      <w:spacing w:before="0" w:after="140" w:line="276" w:lineRule="auto"/>
    </w:pPr>
  </w:style>
  <w:style w:type="paragraph" w:styleId="3">
    <w:name w:val="caption"/>
    <w:basedOn w:val="1"/>
    <w:next w:val="1"/>
    <w:qFormat/>
    <w:uiPriority w:val="0"/>
    <w:pPr>
      <w:suppressLineNumbers/>
      <w:spacing w:before="120" w:after="120"/>
    </w:pPr>
    <w:rPr>
      <w:rFonts w:cs="Arial"/>
      <w:i/>
      <w:iCs/>
      <w:sz w:val="24"/>
      <w:szCs w:val="24"/>
    </w:r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paragraph" w:styleId="6">
    <w:name w:val="List"/>
    <w:basedOn w:val="2"/>
    <w:uiPriority w:val="0"/>
    <w:rPr>
      <w:rFonts w:cs="Arial"/>
    </w:rPr>
  </w:style>
  <w:style w:type="paragraph" w:styleId="7">
    <w:name w:val="Normal (Web)"/>
    <w:basedOn w:val="1"/>
    <w:semiHidden/>
    <w:unhideWhenUsed/>
    <w:qFormat/>
    <w:uiPriority w:val="99"/>
    <w:pPr>
      <w:spacing w:beforeAutospacing="1" w:afterAutospacing="1"/>
      <w:ind w:left="0" w:right="0" w:firstLine="0"/>
      <w:jc w:val="left"/>
    </w:pPr>
    <w:rPr>
      <w:rFonts w:ascii="Times New Roman" w:hAnsi="Times New Roman" w:eastAsia="SimSun" w:cs="Times New Roman"/>
      <w:kern w:val="0"/>
      <w:sz w:val="24"/>
      <w:szCs w:val="24"/>
      <w:lang w:val="en-US" w:eastAsia="zh-CN" w:bidi="ar"/>
    </w:rPr>
  </w:style>
  <w:style w:type="paragraph" w:styleId="8">
    <w:name w:val="Subtitle"/>
    <w:basedOn w:val="9"/>
    <w:unhideWhenUsed/>
    <w:qFormat/>
    <w:uiPriority w:val="99"/>
    <w:pPr>
      <w:widowControl w:val="0"/>
      <w:jc w:val="center"/>
    </w:pPr>
    <w:rPr>
      <w:rFonts w:ascii="Arial" w:hAnsi="Arial" w:eastAsia="Microsoft YaHei"/>
      <w:color w:val="auto"/>
      <w:kern w:val="2"/>
      <w:sz w:val="64"/>
    </w:rPr>
  </w:style>
  <w:style w:type="paragraph" w:customStyle="1" w:styleId="9">
    <w:name w:val="Heading"/>
    <w:basedOn w:val="1"/>
    <w:next w:val="2"/>
    <w:qFormat/>
    <w:uiPriority w:val="0"/>
    <w:pPr>
      <w:keepNext/>
      <w:spacing w:before="240" w:after="120"/>
    </w:pPr>
    <w:rPr>
      <w:rFonts w:ascii="Liberation Sans" w:hAnsi="Liberation Sans" w:eastAsia="Microsoft YaHei" w:cs="Arial"/>
      <w:sz w:val="28"/>
      <w:szCs w:val="28"/>
    </w:rPr>
  </w:style>
  <w:style w:type="paragraph" w:styleId="10">
    <w:name w:val="Title"/>
    <w:basedOn w:val="9"/>
    <w:unhideWhenUsed/>
    <w:qFormat/>
    <w:uiPriority w:val="99"/>
    <w:pPr>
      <w:widowControl w:val="0"/>
      <w:spacing w:line="200" w:lineRule="atLeast"/>
    </w:pPr>
    <w:rPr>
      <w:rFonts w:ascii="Arial" w:hAnsi="Arial" w:eastAsia="Microsoft YaHei"/>
      <w:color w:val="000000"/>
      <w:kern w:val="2"/>
      <w:sz w:val="36"/>
    </w:rPr>
  </w:style>
  <w:style w:type="character" w:customStyle="1" w:styleId="13">
    <w:name w:val="Internet Link"/>
    <w:basedOn w:val="11"/>
    <w:semiHidden/>
    <w:unhideWhenUsed/>
    <w:qFormat/>
    <w:uiPriority w:val="99"/>
    <w:rPr>
      <w:color w:val="0000FF"/>
      <w:u w:val="single"/>
    </w:rPr>
  </w:style>
  <w:style w:type="character" w:customStyle="1" w:styleId="14">
    <w:name w:val="ListLabel 1"/>
    <w:qFormat/>
    <w:uiPriority w:val="0"/>
    <w:rPr>
      <w:rFonts w:ascii="Times New Roman" w:hAnsi="Times New Roman" w:cs="Times New Roman"/>
      <w:color w:val="0B0080"/>
      <w:sz w:val="44"/>
      <w:szCs w:val="44"/>
      <w:shd w:val="clear" w:fill="FFFFFF"/>
    </w:rPr>
  </w:style>
  <w:style w:type="character" w:customStyle="1" w:styleId="15">
    <w:name w:val="ListLabel 2"/>
    <w:qFormat/>
    <w:uiPriority w:val="0"/>
    <w:rPr>
      <w:rFonts w:ascii="Times New Roman" w:hAnsi="Times New Roman" w:cs="Times New Roman"/>
      <w:color w:val="A55858"/>
      <w:sz w:val="44"/>
      <w:szCs w:val="44"/>
      <w:shd w:val="clear" w:fill="FFFFFF"/>
    </w:rPr>
  </w:style>
  <w:style w:type="character" w:customStyle="1" w:styleId="16">
    <w:name w:val="ListLabel 3"/>
    <w:qFormat/>
    <w:uiPriority w:val="0"/>
    <w:rPr>
      <w:rFonts w:ascii="Times New Roman" w:hAnsi="Times New Roman" w:cs="Times New Roman"/>
      <w:bCs/>
      <w:color w:val="auto"/>
      <w:sz w:val="36"/>
      <w:szCs w:val="36"/>
      <w:u w:val="none"/>
    </w:rPr>
  </w:style>
  <w:style w:type="character" w:customStyle="1" w:styleId="17">
    <w:name w:val="ListLabel 4"/>
    <w:qFormat/>
    <w:uiPriority w:val="0"/>
    <w:rPr>
      <w:rFonts w:ascii="Times New Roman" w:hAnsi="Times New Roman" w:cs="Times New Roman"/>
      <w:color w:val="auto"/>
      <w:sz w:val="36"/>
      <w:szCs w:val="36"/>
      <w:u w:val="none"/>
    </w:rPr>
  </w:style>
  <w:style w:type="character" w:customStyle="1" w:styleId="18">
    <w:name w:val="ListLabel 5"/>
    <w:qFormat/>
    <w:uiPriority w:val="0"/>
    <w:rPr>
      <w:color w:val="auto"/>
      <w:sz w:val="36"/>
      <w:szCs w:val="36"/>
      <w:u w:val="none"/>
    </w:rPr>
  </w:style>
  <w:style w:type="paragraph" w:customStyle="1" w:styleId="19">
    <w:name w:val="Index"/>
    <w:basedOn w:val="1"/>
    <w:qFormat/>
    <w:uiPriority w:val="0"/>
    <w:pPr>
      <w:suppressLineNumbers/>
    </w:pPr>
    <w:rPr>
      <w:rFonts w:cs="Arial"/>
    </w:rPr>
  </w:style>
  <w:style w:type="paragraph" w:styleId="20">
    <w:name w:val="List Paragraph"/>
    <w:basedOn w:val="1"/>
    <w:qFormat/>
    <w:uiPriority w:val="34"/>
    <w:pPr>
      <w:spacing w:before="0" w:after="160"/>
      <w:ind w:left="720" w:firstLine="0"/>
      <w:contextualSpacing/>
    </w:pPr>
  </w:style>
  <w:style w:type="paragraph" w:customStyle="1" w:styleId="21">
    <w:name w:val="Default"/>
    <w:unhideWhenUsed/>
    <w:qFormat/>
    <w:uiPriority w:val="99"/>
    <w:pPr>
      <w:widowControl w:val="0"/>
      <w:spacing w:line="200" w:lineRule="atLeast"/>
    </w:pPr>
    <w:rPr>
      <w:rFonts w:ascii="Arial" w:hAnsi="Arial" w:eastAsia="Microsoft YaHei" w:cs="Times New Roman"/>
      <w:color w:val="auto"/>
      <w:kern w:val="2"/>
      <w:sz w:val="36"/>
      <w:szCs w:val="20"/>
      <w:lang w:val="en-US" w:eastAsia="zh-CN" w:bidi="hi-IN"/>
    </w:rPr>
  </w:style>
  <w:style w:type="paragraph" w:customStyle="1" w:styleId="22">
    <w:name w:val="Object without fill"/>
    <w:basedOn w:val="21"/>
    <w:unhideWhenUsed/>
    <w:qFormat/>
    <w:uiPriority w:val="99"/>
    <w:rPr>
      <w:color w:val="auto"/>
      <w:sz w:val="36"/>
    </w:rPr>
  </w:style>
  <w:style w:type="paragraph" w:customStyle="1" w:styleId="23">
    <w:name w:val="Object with no fill and no line"/>
    <w:basedOn w:val="21"/>
    <w:unhideWhenUsed/>
    <w:qFormat/>
    <w:uiPriority w:val="99"/>
    <w:rPr>
      <w:color w:val="auto"/>
      <w:sz w:val="36"/>
    </w:rPr>
  </w:style>
  <w:style w:type="paragraph" w:customStyle="1" w:styleId="24">
    <w:name w:val="Text"/>
    <w:basedOn w:val="3"/>
    <w:unhideWhenUsed/>
    <w:qFormat/>
    <w:uiPriority w:val="99"/>
    <w:pPr>
      <w:widowControl w:val="0"/>
    </w:pPr>
    <w:rPr>
      <w:rFonts w:ascii="Noto Sans" w:hAnsi="Noto Sans" w:eastAsia="Noto Sans"/>
      <w:sz w:val="24"/>
    </w:rPr>
  </w:style>
  <w:style w:type="paragraph" w:customStyle="1" w:styleId="25">
    <w:name w:val="A4"/>
    <w:basedOn w:val="24"/>
    <w:unhideWhenUsed/>
    <w:qFormat/>
    <w:uiPriority w:val="99"/>
    <w:rPr>
      <w:sz w:val="36"/>
    </w:rPr>
  </w:style>
  <w:style w:type="paragraph" w:customStyle="1" w:styleId="26">
    <w:name w:val="Title A4"/>
    <w:basedOn w:val="25"/>
    <w:unhideWhenUsed/>
    <w:qFormat/>
    <w:uiPriority w:val="99"/>
    <w:rPr>
      <w:sz w:val="87"/>
    </w:rPr>
  </w:style>
  <w:style w:type="paragraph" w:customStyle="1" w:styleId="27">
    <w:name w:val="Heading A4"/>
    <w:basedOn w:val="25"/>
    <w:unhideWhenUsed/>
    <w:qFormat/>
    <w:uiPriority w:val="99"/>
    <w:rPr>
      <w:sz w:val="48"/>
    </w:rPr>
  </w:style>
  <w:style w:type="paragraph" w:customStyle="1" w:styleId="28">
    <w:name w:val="Text A4"/>
    <w:basedOn w:val="25"/>
    <w:unhideWhenUsed/>
    <w:qFormat/>
    <w:uiPriority w:val="99"/>
    <w:rPr>
      <w:sz w:val="36"/>
    </w:rPr>
  </w:style>
  <w:style w:type="paragraph" w:customStyle="1" w:styleId="29">
    <w:name w:val="A0"/>
    <w:basedOn w:val="24"/>
    <w:unhideWhenUsed/>
    <w:qFormat/>
    <w:uiPriority w:val="99"/>
    <w:rPr>
      <w:sz w:val="95"/>
    </w:rPr>
  </w:style>
  <w:style w:type="paragraph" w:customStyle="1" w:styleId="30">
    <w:name w:val="Title A0"/>
    <w:basedOn w:val="29"/>
    <w:unhideWhenUsed/>
    <w:qFormat/>
    <w:uiPriority w:val="99"/>
    <w:rPr>
      <w:sz w:val="191"/>
    </w:rPr>
  </w:style>
  <w:style w:type="paragraph" w:customStyle="1" w:styleId="31">
    <w:name w:val="Heading A0"/>
    <w:basedOn w:val="29"/>
    <w:unhideWhenUsed/>
    <w:qFormat/>
    <w:uiPriority w:val="99"/>
    <w:rPr>
      <w:sz w:val="143"/>
    </w:rPr>
  </w:style>
  <w:style w:type="paragraph" w:customStyle="1" w:styleId="32">
    <w:name w:val="Text A0"/>
    <w:basedOn w:val="29"/>
    <w:unhideWhenUsed/>
    <w:qFormat/>
    <w:uiPriority w:val="99"/>
    <w:rPr>
      <w:sz w:val="95"/>
    </w:rPr>
  </w:style>
  <w:style w:type="paragraph" w:customStyle="1" w:styleId="33">
    <w:name w:val="Graphic"/>
    <w:unhideWhenUsed/>
    <w:qFormat/>
    <w:uiPriority w:val="99"/>
    <w:pPr>
      <w:widowControl w:val="0"/>
    </w:pPr>
    <w:rPr>
      <w:rFonts w:ascii="Liberation Sans" w:hAnsi="Liberation Sans" w:eastAsia="Liberation Sans" w:cs="Times New Roman"/>
      <w:color w:val="auto"/>
      <w:kern w:val="0"/>
      <w:sz w:val="36"/>
      <w:szCs w:val="20"/>
      <w:lang w:val="en-US" w:eastAsia="zh-CN" w:bidi="hi-IN"/>
    </w:rPr>
  </w:style>
  <w:style w:type="paragraph" w:customStyle="1" w:styleId="34">
    <w:name w:val="Shapes"/>
    <w:basedOn w:val="33"/>
    <w:unhideWhenUsed/>
    <w:qFormat/>
    <w:uiPriority w:val="99"/>
    <w:rPr>
      <w:b/>
      <w:sz w:val="28"/>
    </w:rPr>
  </w:style>
  <w:style w:type="paragraph" w:customStyle="1" w:styleId="35">
    <w:name w:val="Filled"/>
    <w:basedOn w:val="34"/>
    <w:unhideWhenUsed/>
    <w:qFormat/>
    <w:uiPriority w:val="99"/>
    <w:rPr>
      <w:sz w:val="28"/>
    </w:rPr>
  </w:style>
  <w:style w:type="paragraph" w:customStyle="1" w:styleId="36">
    <w:name w:val="Filled Blue"/>
    <w:basedOn w:val="35"/>
    <w:unhideWhenUsed/>
    <w:qFormat/>
    <w:uiPriority w:val="99"/>
    <w:rPr>
      <w:color w:val="FFFFFF"/>
      <w:sz w:val="28"/>
    </w:rPr>
  </w:style>
  <w:style w:type="paragraph" w:customStyle="1" w:styleId="37">
    <w:name w:val="Filled Green"/>
    <w:basedOn w:val="35"/>
    <w:unhideWhenUsed/>
    <w:qFormat/>
    <w:uiPriority w:val="99"/>
    <w:rPr>
      <w:color w:val="FFFFFF"/>
      <w:sz w:val="28"/>
    </w:rPr>
  </w:style>
  <w:style w:type="paragraph" w:customStyle="1" w:styleId="38">
    <w:name w:val="Filled Red"/>
    <w:basedOn w:val="35"/>
    <w:unhideWhenUsed/>
    <w:qFormat/>
    <w:uiPriority w:val="99"/>
    <w:rPr>
      <w:color w:val="FFFFFF"/>
      <w:sz w:val="28"/>
    </w:rPr>
  </w:style>
  <w:style w:type="paragraph" w:customStyle="1" w:styleId="39">
    <w:name w:val="Filled Yellow"/>
    <w:basedOn w:val="35"/>
    <w:unhideWhenUsed/>
    <w:qFormat/>
    <w:uiPriority w:val="99"/>
    <w:rPr>
      <w:color w:val="FFFFFF"/>
      <w:sz w:val="28"/>
    </w:rPr>
  </w:style>
  <w:style w:type="paragraph" w:customStyle="1" w:styleId="40">
    <w:name w:val="Outlined"/>
    <w:basedOn w:val="34"/>
    <w:unhideWhenUsed/>
    <w:qFormat/>
    <w:uiPriority w:val="99"/>
    <w:rPr>
      <w:sz w:val="28"/>
    </w:rPr>
  </w:style>
  <w:style w:type="paragraph" w:customStyle="1" w:styleId="41">
    <w:name w:val="Outlined Blue"/>
    <w:basedOn w:val="40"/>
    <w:unhideWhenUsed/>
    <w:qFormat/>
    <w:uiPriority w:val="99"/>
    <w:rPr>
      <w:color w:val="355269"/>
      <w:sz w:val="28"/>
    </w:rPr>
  </w:style>
  <w:style w:type="paragraph" w:customStyle="1" w:styleId="42">
    <w:name w:val="Outlined Green"/>
    <w:basedOn w:val="40"/>
    <w:unhideWhenUsed/>
    <w:qFormat/>
    <w:uiPriority w:val="99"/>
    <w:rPr>
      <w:color w:val="127622"/>
      <w:sz w:val="28"/>
    </w:rPr>
  </w:style>
  <w:style w:type="paragraph" w:customStyle="1" w:styleId="43">
    <w:name w:val="Outlined Red"/>
    <w:basedOn w:val="40"/>
    <w:unhideWhenUsed/>
    <w:qFormat/>
    <w:uiPriority w:val="99"/>
    <w:rPr>
      <w:color w:val="C9211E"/>
      <w:sz w:val="28"/>
    </w:rPr>
  </w:style>
  <w:style w:type="paragraph" w:customStyle="1" w:styleId="44">
    <w:name w:val="Outlined Yellow"/>
    <w:basedOn w:val="40"/>
    <w:unhideWhenUsed/>
    <w:qFormat/>
    <w:uiPriority w:val="99"/>
    <w:rPr>
      <w:color w:val="B47804"/>
      <w:sz w:val="28"/>
    </w:rPr>
  </w:style>
  <w:style w:type="paragraph" w:customStyle="1" w:styleId="45">
    <w:name w:val="Lines"/>
    <w:basedOn w:val="33"/>
    <w:unhideWhenUsed/>
    <w:qFormat/>
    <w:uiPriority w:val="99"/>
    <w:rPr>
      <w:sz w:val="36"/>
    </w:rPr>
  </w:style>
  <w:style w:type="paragraph" w:customStyle="1" w:styleId="46">
    <w:name w:val="Arrow Line"/>
    <w:basedOn w:val="45"/>
    <w:unhideWhenUsed/>
    <w:qFormat/>
    <w:uiPriority w:val="99"/>
    <w:rPr>
      <w:sz w:val="36"/>
    </w:rPr>
  </w:style>
  <w:style w:type="paragraph" w:customStyle="1" w:styleId="47">
    <w:name w:val="Dashed Line"/>
    <w:basedOn w:val="45"/>
    <w:unhideWhenUsed/>
    <w:qFormat/>
    <w:uiPriority w:val="99"/>
    <w:rPr>
      <w:sz w:val="36"/>
    </w:rPr>
  </w:style>
  <w:style w:type="paragraph" w:customStyle="1" w:styleId="48">
    <w:name w:val="Title and Content~LT~Gliederung 1"/>
    <w:unhideWhenUsed/>
    <w:qFormat/>
    <w:uiPriority w:val="99"/>
    <w:pPr>
      <w:widowControl w:val="0"/>
      <w:spacing w:before="283" w:after="0" w:line="200" w:lineRule="atLeast"/>
    </w:pPr>
    <w:rPr>
      <w:rFonts w:ascii="Arial" w:hAnsi="Arial" w:eastAsia="Microsoft YaHei" w:cs="Times New Roman"/>
      <w:color w:val="404040"/>
      <w:kern w:val="2"/>
      <w:sz w:val="36"/>
      <w:szCs w:val="20"/>
      <w:lang w:val="en-US" w:eastAsia="zh-CN" w:bidi="hi-IN"/>
    </w:rPr>
  </w:style>
  <w:style w:type="paragraph" w:customStyle="1" w:styleId="49">
    <w:name w:val="Title and Content~LT~Gliederung 2"/>
    <w:basedOn w:val="48"/>
    <w:unhideWhenUsed/>
    <w:qFormat/>
    <w:uiPriority w:val="99"/>
    <w:pPr>
      <w:spacing w:before="227" w:after="0"/>
    </w:pPr>
    <w:rPr>
      <w:sz w:val="28"/>
    </w:rPr>
  </w:style>
  <w:style w:type="paragraph" w:customStyle="1" w:styleId="50">
    <w:name w:val="Title and Content~LT~Gliederung 3"/>
    <w:basedOn w:val="49"/>
    <w:unhideWhenUsed/>
    <w:qFormat/>
    <w:uiPriority w:val="99"/>
    <w:pPr>
      <w:spacing w:before="170" w:after="0"/>
    </w:pPr>
    <w:rPr>
      <w:sz w:val="24"/>
    </w:rPr>
  </w:style>
  <w:style w:type="paragraph" w:customStyle="1" w:styleId="51">
    <w:name w:val="Title and Content~LT~Gliederung 4"/>
    <w:basedOn w:val="50"/>
    <w:unhideWhenUsed/>
    <w:qFormat/>
    <w:uiPriority w:val="99"/>
    <w:pPr>
      <w:spacing w:before="113" w:after="0"/>
    </w:pPr>
    <w:rPr>
      <w:sz w:val="24"/>
    </w:rPr>
  </w:style>
  <w:style w:type="paragraph" w:customStyle="1" w:styleId="52">
    <w:name w:val="Title and Content~LT~Gliederung 5"/>
    <w:basedOn w:val="51"/>
    <w:unhideWhenUsed/>
    <w:qFormat/>
    <w:uiPriority w:val="99"/>
    <w:pPr>
      <w:spacing w:before="57" w:after="0"/>
    </w:pPr>
    <w:rPr>
      <w:sz w:val="40"/>
    </w:rPr>
  </w:style>
  <w:style w:type="paragraph" w:customStyle="1" w:styleId="53">
    <w:name w:val="Title and Content~LT~Gliederung 6"/>
    <w:basedOn w:val="52"/>
    <w:unhideWhenUsed/>
    <w:qFormat/>
    <w:uiPriority w:val="99"/>
    <w:rPr>
      <w:sz w:val="40"/>
    </w:rPr>
  </w:style>
  <w:style w:type="paragraph" w:customStyle="1" w:styleId="54">
    <w:name w:val="Title and Content~LT~Gliederung 7"/>
    <w:basedOn w:val="53"/>
    <w:unhideWhenUsed/>
    <w:qFormat/>
    <w:uiPriority w:val="99"/>
    <w:rPr>
      <w:sz w:val="40"/>
    </w:rPr>
  </w:style>
  <w:style w:type="paragraph" w:customStyle="1" w:styleId="55">
    <w:name w:val="Title and Content~LT~Gliederung 8"/>
    <w:basedOn w:val="54"/>
    <w:unhideWhenUsed/>
    <w:qFormat/>
    <w:uiPriority w:val="99"/>
    <w:rPr>
      <w:sz w:val="40"/>
    </w:rPr>
  </w:style>
  <w:style w:type="paragraph" w:customStyle="1" w:styleId="56">
    <w:name w:val="Title and Content~LT~Gliederung 9"/>
    <w:basedOn w:val="55"/>
    <w:unhideWhenUsed/>
    <w:qFormat/>
    <w:uiPriority w:val="99"/>
    <w:rPr>
      <w:sz w:val="40"/>
    </w:rPr>
  </w:style>
  <w:style w:type="paragraph" w:customStyle="1" w:styleId="57">
    <w:name w:val="Title and Content~LT~Titel"/>
    <w:unhideWhenUsed/>
    <w:qFormat/>
    <w:uiPriority w:val="99"/>
    <w:pPr>
      <w:widowControl w:val="0"/>
      <w:spacing w:line="200" w:lineRule="atLeast"/>
    </w:pPr>
    <w:rPr>
      <w:rFonts w:ascii="Arial" w:hAnsi="Arial" w:eastAsia="Microsoft YaHei" w:cs="Times New Roman"/>
      <w:color w:val="000000"/>
      <w:kern w:val="2"/>
      <w:sz w:val="36"/>
      <w:szCs w:val="20"/>
      <w:lang w:val="en-US" w:eastAsia="zh-CN" w:bidi="hi-IN"/>
    </w:rPr>
  </w:style>
  <w:style w:type="paragraph" w:customStyle="1" w:styleId="58">
    <w:name w:val="Title and Content~LT~Untertitel"/>
    <w:unhideWhenUsed/>
    <w:qFormat/>
    <w:uiPriority w:val="99"/>
    <w:pPr>
      <w:widowControl w:val="0"/>
      <w:jc w:val="center"/>
    </w:pPr>
    <w:rPr>
      <w:rFonts w:ascii="Arial" w:hAnsi="Arial" w:eastAsia="Microsoft YaHei" w:cs="Times New Roman"/>
      <w:color w:val="auto"/>
      <w:kern w:val="2"/>
      <w:sz w:val="64"/>
      <w:szCs w:val="20"/>
      <w:lang w:val="en-US" w:eastAsia="zh-CN" w:bidi="hi-IN"/>
    </w:rPr>
  </w:style>
  <w:style w:type="paragraph" w:customStyle="1" w:styleId="59">
    <w:name w:val="Title and Content~LT~Notizen"/>
    <w:unhideWhenUsed/>
    <w:qFormat/>
    <w:uiPriority w:val="99"/>
    <w:pPr>
      <w:widowControl w:val="0"/>
      <w:ind w:left="340" w:hanging="340"/>
    </w:pPr>
    <w:rPr>
      <w:rFonts w:ascii="Arial" w:hAnsi="Arial" w:eastAsia="Microsoft YaHei" w:cs="Times New Roman"/>
      <w:color w:val="auto"/>
      <w:kern w:val="2"/>
      <w:sz w:val="40"/>
      <w:szCs w:val="20"/>
      <w:lang w:val="en-US" w:eastAsia="zh-CN" w:bidi="hi-IN"/>
    </w:rPr>
  </w:style>
  <w:style w:type="paragraph" w:customStyle="1" w:styleId="60">
    <w:name w:val="Title and Content~LT~Hintergrundobjekte"/>
    <w:unhideWhenUsed/>
    <w:qFormat/>
    <w:uiPriority w:val="99"/>
    <w:pPr>
      <w:widowControl w:val="0"/>
    </w:pPr>
    <w:rPr>
      <w:rFonts w:ascii="Times New Roman" w:hAnsi="Times New Roman" w:eastAsia="SimSun" w:cs="Times New Roman"/>
      <w:color w:val="auto"/>
      <w:kern w:val="2"/>
      <w:sz w:val="24"/>
      <w:szCs w:val="20"/>
      <w:lang w:val="en-US" w:eastAsia="zh-CN" w:bidi="hi-IN"/>
    </w:rPr>
  </w:style>
  <w:style w:type="paragraph" w:customStyle="1" w:styleId="61">
    <w:name w:val="Title and Content~LT~Hintergrund"/>
    <w:unhideWhenUsed/>
    <w:qFormat/>
    <w:uiPriority w:val="99"/>
    <w:pPr>
      <w:widowControl w:val="0"/>
    </w:pPr>
    <w:rPr>
      <w:rFonts w:ascii="Times New Roman" w:hAnsi="Times New Roman" w:eastAsia="SimSun" w:cs="Times New Roman"/>
      <w:color w:val="auto"/>
      <w:kern w:val="2"/>
      <w:sz w:val="24"/>
      <w:szCs w:val="20"/>
      <w:lang w:val="en-US" w:eastAsia="zh-CN" w:bidi="hi-IN"/>
    </w:rPr>
  </w:style>
  <w:style w:type="paragraph" w:customStyle="1" w:styleId="62">
    <w:name w:val="default"/>
    <w:unhideWhenUsed/>
    <w:qFormat/>
    <w:uiPriority w:val="99"/>
    <w:pPr>
      <w:widowControl w:val="0"/>
      <w:spacing w:line="200" w:lineRule="atLeast"/>
    </w:pPr>
    <w:rPr>
      <w:rFonts w:ascii="Arial" w:hAnsi="Arial" w:eastAsia="Microsoft YaHei" w:cs="Times New Roman"/>
      <w:color w:val="auto"/>
      <w:kern w:val="2"/>
      <w:sz w:val="36"/>
      <w:szCs w:val="20"/>
      <w:lang w:val="en-US" w:eastAsia="zh-CN" w:bidi="hi-IN"/>
    </w:rPr>
  </w:style>
  <w:style w:type="paragraph" w:customStyle="1" w:styleId="63">
    <w:name w:val="gray1"/>
    <w:basedOn w:val="62"/>
    <w:unhideWhenUsed/>
    <w:qFormat/>
    <w:uiPriority w:val="99"/>
    <w:rPr>
      <w:color w:val="auto"/>
      <w:sz w:val="36"/>
    </w:rPr>
  </w:style>
  <w:style w:type="paragraph" w:customStyle="1" w:styleId="64">
    <w:name w:val="gray2"/>
    <w:basedOn w:val="62"/>
    <w:unhideWhenUsed/>
    <w:qFormat/>
    <w:uiPriority w:val="99"/>
    <w:rPr>
      <w:color w:val="auto"/>
      <w:sz w:val="36"/>
    </w:rPr>
  </w:style>
  <w:style w:type="paragraph" w:customStyle="1" w:styleId="65">
    <w:name w:val="gray3"/>
    <w:basedOn w:val="62"/>
    <w:unhideWhenUsed/>
    <w:qFormat/>
    <w:uiPriority w:val="99"/>
    <w:rPr>
      <w:color w:val="auto"/>
      <w:sz w:val="36"/>
    </w:rPr>
  </w:style>
  <w:style w:type="paragraph" w:customStyle="1" w:styleId="66">
    <w:name w:val="bw1"/>
    <w:basedOn w:val="62"/>
    <w:unhideWhenUsed/>
    <w:qFormat/>
    <w:uiPriority w:val="99"/>
    <w:rPr>
      <w:color w:val="auto"/>
      <w:sz w:val="36"/>
    </w:rPr>
  </w:style>
  <w:style w:type="paragraph" w:customStyle="1" w:styleId="67">
    <w:name w:val="bw2"/>
    <w:basedOn w:val="62"/>
    <w:unhideWhenUsed/>
    <w:qFormat/>
    <w:uiPriority w:val="99"/>
    <w:rPr>
      <w:color w:val="auto"/>
      <w:sz w:val="36"/>
    </w:rPr>
  </w:style>
  <w:style w:type="paragraph" w:customStyle="1" w:styleId="68">
    <w:name w:val="bw3"/>
    <w:basedOn w:val="62"/>
    <w:unhideWhenUsed/>
    <w:qFormat/>
    <w:uiPriority w:val="99"/>
    <w:rPr>
      <w:color w:val="auto"/>
      <w:sz w:val="36"/>
    </w:rPr>
  </w:style>
  <w:style w:type="paragraph" w:customStyle="1" w:styleId="69">
    <w:name w:val="orange1"/>
    <w:basedOn w:val="62"/>
    <w:unhideWhenUsed/>
    <w:qFormat/>
    <w:uiPriority w:val="99"/>
    <w:rPr>
      <w:color w:val="auto"/>
      <w:sz w:val="36"/>
    </w:rPr>
  </w:style>
  <w:style w:type="paragraph" w:customStyle="1" w:styleId="70">
    <w:name w:val="orange2"/>
    <w:basedOn w:val="62"/>
    <w:unhideWhenUsed/>
    <w:qFormat/>
    <w:uiPriority w:val="99"/>
    <w:rPr>
      <w:color w:val="auto"/>
      <w:sz w:val="36"/>
    </w:rPr>
  </w:style>
  <w:style w:type="paragraph" w:customStyle="1" w:styleId="71">
    <w:name w:val="orange3"/>
    <w:basedOn w:val="62"/>
    <w:unhideWhenUsed/>
    <w:qFormat/>
    <w:uiPriority w:val="99"/>
    <w:rPr>
      <w:color w:val="auto"/>
      <w:sz w:val="36"/>
    </w:rPr>
  </w:style>
  <w:style w:type="paragraph" w:customStyle="1" w:styleId="72">
    <w:name w:val="turquoise1"/>
    <w:basedOn w:val="62"/>
    <w:unhideWhenUsed/>
    <w:qFormat/>
    <w:uiPriority w:val="99"/>
    <w:rPr>
      <w:color w:val="auto"/>
      <w:sz w:val="36"/>
    </w:rPr>
  </w:style>
  <w:style w:type="paragraph" w:customStyle="1" w:styleId="73">
    <w:name w:val="turquoise2"/>
    <w:basedOn w:val="62"/>
    <w:unhideWhenUsed/>
    <w:qFormat/>
    <w:uiPriority w:val="99"/>
    <w:rPr>
      <w:color w:val="auto"/>
      <w:sz w:val="36"/>
    </w:rPr>
  </w:style>
  <w:style w:type="paragraph" w:customStyle="1" w:styleId="74">
    <w:name w:val="turquoise3"/>
    <w:basedOn w:val="62"/>
    <w:unhideWhenUsed/>
    <w:qFormat/>
    <w:uiPriority w:val="99"/>
    <w:rPr>
      <w:color w:val="auto"/>
      <w:sz w:val="36"/>
    </w:rPr>
  </w:style>
  <w:style w:type="paragraph" w:customStyle="1" w:styleId="75">
    <w:name w:val="blue1"/>
    <w:basedOn w:val="62"/>
    <w:unhideWhenUsed/>
    <w:qFormat/>
    <w:uiPriority w:val="99"/>
    <w:rPr>
      <w:color w:val="auto"/>
      <w:sz w:val="36"/>
    </w:rPr>
  </w:style>
  <w:style w:type="paragraph" w:customStyle="1" w:styleId="76">
    <w:name w:val="blue2"/>
    <w:basedOn w:val="62"/>
    <w:unhideWhenUsed/>
    <w:qFormat/>
    <w:uiPriority w:val="99"/>
    <w:rPr>
      <w:color w:val="auto"/>
      <w:sz w:val="36"/>
    </w:rPr>
  </w:style>
  <w:style w:type="paragraph" w:customStyle="1" w:styleId="77">
    <w:name w:val="blue3"/>
    <w:basedOn w:val="62"/>
    <w:unhideWhenUsed/>
    <w:qFormat/>
    <w:uiPriority w:val="99"/>
    <w:rPr>
      <w:color w:val="auto"/>
      <w:sz w:val="36"/>
    </w:rPr>
  </w:style>
  <w:style w:type="paragraph" w:customStyle="1" w:styleId="78">
    <w:name w:val="sun1"/>
    <w:basedOn w:val="62"/>
    <w:unhideWhenUsed/>
    <w:qFormat/>
    <w:uiPriority w:val="99"/>
    <w:rPr>
      <w:color w:val="auto"/>
      <w:sz w:val="36"/>
    </w:rPr>
  </w:style>
  <w:style w:type="paragraph" w:customStyle="1" w:styleId="79">
    <w:name w:val="sun2"/>
    <w:basedOn w:val="62"/>
    <w:unhideWhenUsed/>
    <w:qFormat/>
    <w:uiPriority w:val="99"/>
    <w:rPr>
      <w:color w:val="auto"/>
      <w:sz w:val="36"/>
    </w:rPr>
  </w:style>
  <w:style w:type="paragraph" w:customStyle="1" w:styleId="80">
    <w:name w:val="sun3"/>
    <w:basedOn w:val="62"/>
    <w:unhideWhenUsed/>
    <w:qFormat/>
    <w:uiPriority w:val="99"/>
    <w:rPr>
      <w:color w:val="auto"/>
      <w:sz w:val="36"/>
    </w:rPr>
  </w:style>
  <w:style w:type="paragraph" w:customStyle="1" w:styleId="81">
    <w:name w:val="earth1"/>
    <w:basedOn w:val="62"/>
    <w:unhideWhenUsed/>
    <w:qFormat/>
    <w:uiPriority w:val="99"/>
    <w:rPr>
      <w:color w:val="auto"/>
      <w:sz w:val="36"/>
    </w:rPr>
  </w:style>
  <w:style w:type="paragraph" w:customStyle="1" w:styleId="82">
    <w:name w:val="earth2"/>
    <w:basedOn w:val="62"/>
    <w:unhideWhenUsed/>
    <w:qFormat/>
    <w:uiPriority w:val="99"/>
    <w:rPr>
      <w:color w:val="auto"/>
      <w:sz w:val="36"/>
    </w:rPr>
  </w:style>
  <w:style w:type="paragraph" w:customStyle="1" w:styleId="83">
    <w:name w:val="earth3"/>
    <w:basedOn w:val="62"/>
    <w:unhideWhenUsed/>
    <w:qFormat/>
    <w:uiPriority w:val="99"/>
    <w:rPr>
      <w:color w:val="auto"/>
      <w:sz w:val="36"/>
    </w:rPr>
  </w:style>
  <w:style w:type="paragraph" w:customStyle="1" w:styleId="84">
    <w:name w:val="green1"/>
    <w:basedOn w:val="62"/>
    <w:unhideWhenUsed/>
    <w:qFormat/>
    <w:uiPriority w:val="99"/>
    <w:rPr>
      <w:color w:val="auto"/>
      <w:sz w:val="36"/>
    </w:rPr>
  </w:style>
  <w:style w:type="paragraph" w:customStyle="1" w:styleId="85">
    <w:name w:val="green2"/>
    <w:basedOn w:val="62"/>
    <w:unhideWhenUsed/>
    <w:qFormat/>
    <w:uiPriority w:val="99"/>
    <w:rPr>
      <w:color w:val="auto"/>
      <w:sz w:val="36"/>
    </w:rPr>
  </w:style>
  <w:style w:type="paragraph" w:customStyle="1" w:styleId="86">
    <w:name w:val="green3"/>
    <w:basedOn w:val="62"/>
    <w:unhideWhenUsed/>
    <w:qFormat/>
    <w:uiPriority w:val="99"/>
    <w:rPr>
      <w:color w:val="auto"/>
      <w:sz w:val="36"/>
    </w:rPr>
  </w:style>
  <w:style w:type="paragraph" w:customStyle="1" w:styleId="87">
    <w:name w:val="seetang1"/>
    <w:basedOn w:val="62"/>
    <w:unhideWhenUsed/>
    <w:qFormat/>
    <w:uiPriority w:val="99"/>
    <w:rPr>
      <w:color w:val="auto"/>
      <w:sz w:val="36"/>
    </w:rPr>
  </w:style>
  <w:style w:type="paragraph" w:customStyle="1" w:styleId="88">
    <w:name w:val="seetang2"/>
    <w:basedOn w:val="62"/>
    <w:unhideWhenUsed/>
    <w:qFormat/>
    <w:uiPriority w:val="99"/>
    <w:rPr>
      <w:color w:val="auto"/>
      <w:sz w:val="36"/>
    </w:rPr>
  </w:style>
  <w:style w:type="paragraph" w:customStyle="1" w:styleId="89">
    <w:name w:val="seetang3"/>
    <w:basedOn w:val="62"/>
    <w:unhideWhenUsed/>
    <w:qFormat/>
    <w:uiPriority w:val="99"/>
    <w:rPr>
      <w:color w:val="auto"/>
      <w:sz w:val="36"/>
    </w:rPr>
  </w:style>
  <w:style w:type="paragraph" w:customStyle="1" w:styleId="90">
    <w:name w:val="lightblue1"/>
    <w:basedOn w:val="62"/>
    <w:unhideWhenUsed/>
    <w:qFormat/>
    <w:uiPriority w:val="99"/>
    <w:rPr>
      <w:color w:val="auto"/>
      <w:sz w:val="36"/>
    </w:rPr>
  </w:style>
  <w:style w:type="paragraph" w:customStyle="1" w:styleId="91">
    <w:name w:val="lightblue2"/>
    <w:basedOn w:val="62"/>
    <w:unhideWhenUsed/>
    <w:qFormat/>
    <w:uiPriority w:val="99"/>
    <w:rPr>
      <w:color w:val="auto"/>
      <w:sz w:val="36"/>
    </w:rPr>
  </w:style>
  <w:style w:type="paragraph" w:customStyle="1" w:styleId="92">
    <w:name w:val="lightblue3"/>
    <w:basedOn w:val="62"/>
    <w:unhideWhenUsed/>
    <w:qFormat/>
    <w:uiPriority w:val="99"/>
    <w:rPr>
      <w:color w:val="auto"/>
      <w:sz w:val="36"/>
    </w:rPr>
  </w:style>
  <w:style w:type="paragraph" w:customStyle="1" w:styleId="93">
    <w:name w:val="yellow1"/>
    <w:basedOn w:val="62"/>
    <w:unhideWhenUsed/>
    <w:qFormat/>
    <w:uiPriority w:val="99"/>
    <w:rPr>
      <w:color w:val="auto"/>
      <w:sz w:val="36"/>
    </w:rPr>
  </w:style>
  <w:style w:type="paragraph" w:customStyle="1" w:styleId="94">
    <w:name w:val="yellow2"/>
    <w:basedOn w:val="62"/>
    <w:unhideWhenUsed/>
    <w:qFormat/>
    <w:uiPriority w:val="99"/>
    <w:rPr>
      <w:color w:val="auto"/>
      <w:sz w:val="36"/>
    </w:rPr>
  </w:style>
  <w:style w:type="paragraph" w:customStyle="1" w:styleId="95">
    <w:name w:val="yellow3"/>
    <w:basedOn w:val="62"/>
    <w:unhideWhenUsed/>
    <w:qFormat/>
    <w:uiPriority w:val="99"/>
    <w:rPr>
      <w:color w:val="auto"/>
      <w:sz w:val="36"/>
    </w:rPr>
  </w:style>
  <w:style w:type="paragraph" w:customStyle="1" w:styleId="96">
    <w:name w:val="Background objects"/>
    <w:unhideWhenUsed/>
    <w:qFormat/>
    <w:uiPriority w:val="99"/>
    <w:pPr>
      <w:widowControl w:val="0"/>
    </w:pPr>
    <w:rPr>
      <w:rFonts w:ascii="Times New Roman" w:hAnsi="Times New Roman" w:eastAsia="SimSun" w:cs="Times New Roman"/>
      <w:color w:val="auto"/>
      <w:kern w:val="2"/>
      <w:sz w:val="24"/>
      <w:szCs w:val="20"/>
      <w:lang w:val="en-US" w:eastAsia="zh-CN" w:bidi="hi-IN"/>
    </w:rPr>
  </w:style>
  <w:style w:type="paragraph" w:customStyle="1" w:styleId="97">
    <w:name w:val="Background"/>
    <w:unhideWhenUsed/>
    <w:qFormat/>
    <w:uiPriority w:val="99"/>
    <w:pPr>
      <w:widowControl w:val="0"/>
    </w:pPr>
    <w:rPr>
      <w:rFonts w:ascii="Times New Roman" w:hAnsi="Times New Roman" w:eastAsia="SimSun" w:cs="Times New Roman"/>
      <w:color w:val="auto"/>
      <w:kern w:val="2"/>
      <w:sz w:val="24"/>
      <w:szCs w:val="20"/>
      <w:lang w:val="en-US" w:eastAsia="zh-CN" w:bidi="hi-IN"/>
    </w:rPr>
  </w:style>
  <w:style w:type="paragraph" w:customStyle="1" w:styleId="98">
    <w:name w:val="Notes"/>
    <w:unhideWhenUsed/>
    <w:qFormat/>
    <w:uiPriority w:val="99"/>
    <w:pPr>
      <w:widowControl w:val="0"/>
      <w:ind w:left="340" w:hanging="340"/>
    </w:pPr>
    <w:rPr>
      <w:rFonts w:ascii="Arial" w:hAnsi="Arial" w:eastAsia="Microsoft YaHei" w:cs="Times New Roman"/>
      <w:color w:val="auto"/>
      <w:kern w:val="2"/>
      <w:sz w:val="40"/>
      <w:szCs w:val="20"/>
      <w:lang w:val="en-US" w:eastAsia="zh-CN" w:bidi="hi-IN"/>
    </w:rPr>
  </w:style>
  <w:style w:type="paragraph" w:customStyle="1" w:styleId="99">
    <w:name w:val="Outline 1"/>
    <w:unhideWhenUsed/>
    <w:qFormat/>
    <w:uiPriority w:val="99"/>
    <w:pPr>
      <w:widowControl w:val="0"/>
      <w:spacing w:before="283" w:after="0" w:line="200" w:lineRule="atLeast"/>
    </w:pPr>
    <w:rPr>
      <w:rFonts w:ascii="Arial" w:hAnsi="Arial" w:eastAsia="Microsoft YaHei" w:cs="Times New Roman"/>
      <w:color w:val="404040"/>
      <w:kern w:val="2"/>
      <w:sz w:val="36"/>
      <w:szCs w:val="20"/>
      <w:lang w:val="en-US" w:eastAsia="zh-CN" w:bidi="hi-IN"/>
    </w:rPr>
  </w:style>
  <w:style w:type="paragraph" w:customStyle="1" w:styleId="100">
    <w:name w:val="Outline 2"/>
    <w:basedOn w:val="99"/>
    <w:unhideWhenUsed/>
    <w:qFormat/>
    <w:uiPriority w:val="99"/>
    <w:pPr>
      <w:spacing w:before="227" w:after="0"/>
    </w:pPr>
    <w:rPr>
      <w:sz w:val="28"/>
    </w:rPr>
  </w:style>
  <w:style w:type="paragraph" w:customStyle="1" w:styleId="101">
    <w:name w:val="Outline 3"/>
    <w:basedOn w:val="100"/>
    <w:unhideWhenUsed/>
    <w:qFormat/>
    <w:uiPriority w:val="99"/>
    <w:pPr>
      <w:spacing w:before="170" w:after="0"/>
    </w:pPr>
    <w:rPr>
      <w:sz w:val="24"/>
    </w:rPr>
  </w:style>
  <w:style w:type="paragraph" w:customStyle="1" w:styleId="102">
    <w:name w:val="Outline 4"/>
    <w:basedOn w:val="101"/>
    <w:unhideWhenUsed/>
    <w:qFormat/>
    <w:uiPriority w:val="99"/>
    <w:pPr>
      <w:spacing w:before="113" w:after="0"/>
    </w:pPr>
    <w:rPr>
      <w:sz w:val="24"/>
    </w:rPr>
  </w:style>
  <w:style w:type="paragraph" w:customStyle="1" w:styleId="103">
    <w:name w:val="Outline 5"/>
    <w:basedOn w:val="102"/>
    <w:unhideWhenUsed/>
    <w:qFormat/>
    <w:uiPriority w:val="99"/>
    <w:pPr>
      <w:spacing w:before="57" w:after="0"/>
    </w:pPr>
    <w:rPr>
      <w:sz w:val="40"/>
    </w:rPr>
  </w:style>
  <w:style w:type="paragraph" w:customStyle="1" w:styleId="104">
    <w:name w:val="Outline 6"/>
    <w:basedOn w:val="103"/>
    <w:unhideWhenUsed/>
    <w:qFormat/>
    <w:uiPriority w:val="99"/>
    <w:rPr>
      <w:sz w:val="40"/>
    </w:rPr>
  </w:style>
  <w:style w:type="paragraph" w:customStyle="1" w:styleId="105">
    <w:name w:val="Outline 7"/>
    <w:basedOn w:val="104"/>
    <w:unhideWhenUsed/>
    <w:qFormat/>
    <w:uiPriority w:val="99"/>
    <w:rPr>
      <w:sz w:val="40"/>
    </w:rPr>
  </w:style>
  <w:style w:type="paragraph" w:customStyle="1" w:styleId="106">
    <w:name w:val="Outline 8"/>
    <w:basedOn w:val="105"/>
    <w:unhideWhenUsed/>
    <w:qFormat/>
    <w:uiPriority w:val="99"/>
    <w:rPr>
      <w:sz w:val="40"/>
    </w:rPr>
  </w:style>
  <w:style w:type="paragraph" w:customStyle="1" w:styleId="107">
    <w:name w:val="Outline 9"/>
    <w:basedOn w:val="106"/>
    <w:unhideWhenUsed/>
    <w:qFormat/>
    <w:uiPriority w:val="99"/>
    <w:rPr>
      <w:sz w:val="40"/>
    </w:rPr>
  </w:style>
  <w:style w:type="paragraph" w:customStyle="1" w:styleId="108">
    <w:name w:val="Two Content~LT~Gliederung 1"/>
    <w:unhideWhenUsed/>
    <w:qFormat/>
    <w:uiPriority w:val="99"/>
    <w:pPr>
      <w:widowControl w:val="0"/>
      <w:spacing w:before="283" w:after="0" w:line="200" w:lineRule="atLeast"/>
    </w:pPr>
    <w:rPr>
      <w:rFonts w:ascii="Arial" w:hAnsi="Arial" w:eastAsia="Microsoft YaHei" w:cs="Times New Roman"/>
      <w:color w:val="404040"/>
      <w:kern w:val="2"/>
      <w:sz w:val="36"/>
      <w:szCs w:val="20"/>
      <w:lang w:val="en-US" w:eastAsia="zh-CN" w:bidi="hi-IN"/>
    </w:rPr>
  </w:style>
  <w:style w:type="paragraph" w:customStyle="1" w:styleId="109">
    <w:name w:val="Two Content~LT~Gliederung 2"/>
    <w:basedOn w:val="108"/>
    <w:unhideWhenUsed/>
    <w:qFormat/>
    <w:uiPriority w:val="99"/>
    <w:pPr>
      <w:spacing w:before="227" w:after="0"/>
    </w:pPr>
    <w:rPr>
      <w:sz w:val="28"/>
    </w:rPr>
  </w:style>
  <w:style w:type="paragraph" w:customStyle="1" w:styleId="110">
    <w:name w:val="Two Content~LT~Gliederung 3"/>
    <w:basedOn w:val="109"/>
    <w:unhideWhenUsed/>
    <w:qFormat/>
    <w:uiPriority w:val="99"/>
    <w:pPr>
      <w:spacing w:before="170" w:after="0"/>
    </w:pPr>
    <w:rPr>
      <w:sz w:val="24"/>
    </w:rPr>
  </w:style>
  <w:style w:type="paragraph" w:customStyle="1" w:styleId="111">
    <w:name w:val="Two Content~LT~Gliederung 4"/>
    <w:basedOn w:val="110"/>
    <w:unhideWhenUsed/>
    <w:qFormat/>
    <w:uiPriority w:val="99"/>
    <w:pPr>
      <w:spacing w:before="113" w:after="0"/>
    </w:pPr>
    <w:rPr>
      <w:sz w:val="24"/>
    </w:rPr>
  </w:style>
  <w:style w:type="paragraph" w:customStyle="1" w:styleId="112">
    <w:name w:val="Two Content~LT~Gliederung 5"/>
    <w:basedOn w:val="111"/>
    <w:unhideWhenUsed/>
    <w:qFormat/>
    <w:uiPriority w:val="99"/>
    <w:pPr>
      <w:spacing w:before="57" w:after="0"/>
    </w:pPr>
    <w:rPr>
      <w:sz w:val="40"/>
    </w:rPr>
  </w:style>
  <w:style w:type="paragraph" w:customStyle="1" w:styleId="113">
    <w:name w:val="Two Content~LT~Gliederung 6"/>
    <w:basedOn w:val="112"/>
    <w:unhideWhenUsed/>
    <w:qFormat/>
    <w:uiPriority w:val="99"/>
    <w:rPr>
      <w:sz w:val="40"/>
    </w:rPr>
  </w:style>
  <w:style w:type="paragraph" w:customStyle="1" w:styleId="114">
    <w:name w:val="Two Content~LT~Gliederung 7"/>
    <w:basedOn w:val="113"/>
    <w:unhideWhenUsed/>
    <w:qFormat/>
    <w:uiPriority w:val="99"/>
    <w:rPr>
      <w:sz w:val="40"/>
    </w:rPr>
  </w:style>
  <w:style w:type="paragraph" w:customStyle="1" w:styleId="115">
    <w:name w:val="Two Content~LT~Gliederung 8"/>
    <w:basedOn w:val="114"/>
    <w:unhideWhenUsed/>
    <w:qFormat/>
    <w:uiPriority w:val="99"/>
    <w:rPr>
      <w:sz w:val="40"/>
    </w:rPr>
  </w:style>
  <w:style w:type="paragraph" w:customStyle="1" w:styleId="116">
    <w:name w:val="Two Content~LT~Gliederung 9"/>
    <w:basedOn w:val="115"/>
    <w:unhideWhenUsed/>
    <w:qFormat/>
    <w:uiPriority w:val="99"/>
    <w:rPr>
      <w:sz w:val="40"/>
    </w:rPr>
  </w:style>
  <w:style w:type="paragraph" w:customStyle="1" w:styleId="117">
    <w:name w:val="Two Content~LT~Titel"/>
    <w:unhideWhenUsed/>
    <w:qFormat/>
    <w:uiPriority w:val="99"/>
    <w:pPr>
      <w:widowControl w:val="0"/>
      <w:spacing w:line="200" w:lineRule="atLeast"/>
    </w:pPr>
    <w:rPr>
      <w:rFonts w:ascii="Arial" w:hAnsi="Arial" w:eastAsia="Microsoft YaHei" w:cs="Times New Roman"/>
      <w:color w:val="000000"/>
      <w:kern w:val="2"/>
      <w:sz w:val="36"/>
      <w:szCs w:val="20"/>
      <w:lang w:val="en-US" w:eastAsia="zh-CN" w:bidi="hi-IN"/>
    </w:rPr>
  </w:style>
  <w:style w:type="paragraph" w:customStyle="1" w:styleId="118">
    <w:name w:val="Two Content~LT~Untertitel"/>
    <w:unhideWhenUsed/>
    <w:qFormat/>
    <w:uiPriority w:val="99"/>
    <w:pPr>
      <w:widowControl w:val="0"/>
      <w:jc w:val="center"/>
    </w:pPr>
    <w:rPr>
      <w:rFonts w:ascii="Arial" w:hAnsi="Arial" w:eastAsia="Microsoft YaHei" w:cs="Times New Roman"/>
      <w:color w:val="auto"/>
      <w:kern w:val="2"/>
      <w:sz w:val="64"/>
      <w:szCs w:val="20"/>
      <w:lang w:val="en-US" w:eastAsia="zh-CN" w:bidi="hi-IN"/>
    </w:rPr>
  </w:style>
  <w:style w:type="paragraph" w:customStyle="1" w:styleId="119">
    <w:name w:val="Two Content~LT~Notizen"/>
    <w:unhideWhenUsed/>
    <w:qFormat/>
    <w:uiPriority w:val="99"/>
    <w:pPr>
      <w:widowControl w:val="0"/>
      <w:ind w:left="340" w:hanging="340"/>
    </w:pPr>
    <w:rPr>
      <w:rFonts w:ascii="Arial" w:hAnsi="Arial" w:eastAsia="Microsoft YaHei" w:cs="Times New Roman"/>
      <w:color w:val="auto"/>
      <w:kern w:val="2"/>
      <w:sz w:val="40"/>
      <w:szCs w:val="20"/>
      <w:lang w:val="en-US" w:eastAsia="zh-CN" w:bidi="hi-IN"/>
    </w:rPr>
  </w:style>
  <w:style w:type="paragraph" w:customStyle="1" w:styleId="120">
    <w:name w:val="Two Content~LT~Hintergrundobjekte"/>
    <w:unhideWhenUsed/>
    <w:qFormat/>
    <w:uiPriority w:val="99"/>
    <w:pPr>
      <w:widowControl w:val="0"/>
    </w:pPr>
    <w:rPr>
      <w:rFonts w:ascii="Times New Roman" w:hAnsi="Times New Roman" w:eastAsia="SimSun" w:cs="Times New Roman"/>
      <w:color w:val="auto"/>
      <w:kern w:val="2"/>
      <w:sz w:val="24"/>
      <w:szCs w:val="20"/>
      <w:lang w:val="en-US" w:eastAsia="zh-CN" w:bidi="hi-IN"/>
    </w:rPr>
  </w:style>
  <w:style w:type="paragraph" w:customStyle="1" w:styleId="121">
    <w:name w:val="Two Content~LT~Hintergrund"/>
    <w:unhideWhenUsed/>
    <w:qFormat/>
    <w:uiPriority w:val="99"/>
    <w:pPr>
      <w:widowControl w:val="0"/>
    </w:pPr>
    <w:rPr>
      <w:rFonts w:ascii="Times New Roman" w:hAnsi="Times New Roman" w:eastAsia="SimSun" w:cs="Times New Roman"/>
      <w:color w:val="auto"/>
      <w:kern w:val="2"/>
      <w:sz w:val="24"/>
      <w:szCs w:val="20"/>
      <w:lang w:val="en-US" w:eastAsia="zh-CN" w:bidi="hi-IN"/>
    </w:rPr>
  </w:style>
  <w:style w:type="paragraph" w:customStyle="1" w:styleId="122">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2262</Words>
  <Characters>12857</Characters>
  <Paragraphs>296</Paragraphs>
  <TotalTime>391</TotalTime>
  <ScaleCrop>false</ScaleCrop>
  <LinksUpToDate>false</LinksUpToDate>
  <CharactersWithSpaces>16420</CharactersWithSpaces>
  <Application>WPS Office_10.2.0.7636_F1E327BC-269C-435d-A152-05C5408002CA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2019-06-20T10:25:00Z</dcterms:created>
  <dc:creator>MLRITM-EEE</dc:creator>
  <cp:lastModifiedBy>vasu aruna</cp:lastModifiedBy>
  <dcterms:modified xsi:type="dcterms:W3CDTF">2019-06-23T11:01:29Z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1033-10.2.0.7636</vt:lpwstr>
  </property>
  <property fmtid="{D5CDD505-2E9C-101B-9397-08002B2CF9AE}" pid="4" name="LinksUpToDate">
    <vt:bool>false</vt:bool>
  </property>
  <property fmtid="{D5CDD505-2E9C-101B-9397-08002B2CF9AE}" pid="5" name="ScaleCrop">
    <vt:bool>false</vt:bool>
  </property>
</Properties>
</file>